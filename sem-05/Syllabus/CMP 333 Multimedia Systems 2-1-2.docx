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6840"/>
        </w:tabs>
        <w:spacing w:before="0" w:after="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Pokhara University</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6840"/>
        </w:tabs>
        <w:spacing w:before="0" w:after="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Faculty of Science and Technology</w:t>
      </w:r>
    </w:p>
    <w:p w14:paraId="00000003">
      <w:pPr>
        <w:tabs>
          <w:tab w:val="left" w:pos="6840"/>
        </w:tabs>
        <w:jc w:val="center"/>
        <w:rPr>
          <w:b/>
        </w:rPr>
      </w:pPr>
    </w:p>
    <w:tbl>
      <w:tblPr>
        <w:tblStyle w:val="27"/>
        <w:tblpPr w:leftFromText="180" w:rightFromText="180" w:topFromText="180" w:bottomFromText="180" w:vertAnchor="text" w:tblpX="75" w:tblpY="0"/>
        <w:tblW w:w="8855"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5129"/>
        <w:gridCol w:w="3726"/>
      </w:tblGrid>
      <w:tr w14:paraId="11261B1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nil"/>
              <w:left w:val="nil"/>
              <w:bottom w:val="nil"/>
              <w:right w:val="nil"/>
            </w:tcBorders>
            <w:tcMar>
              <w:top w:w="80" w:type="dxa"/>
              <w:left w:w="80" w:type="dxa"/>
              <w:bottom w:w="80" w:type="dxa"/>
              <w:right w:w="80" w:type="dxa"/>
            </w:tcMar>
          </w:tcPr>
          <w:p w14:paraId="00000004">
            <w:r>
              <w:rPr>
                <w:rtl w:val="0"/>
              </w:rPr>
              <w:t xml:space="preserve">Course No.: CMP 333                     </w:t>
            </w:r>
          </w:p>
        </w:tc>
        <w:tc>
          <w:tcPr>
            <w:tcBorders>
              <w:top w:val="nil"/>
              <w:left w:val="nil"/>
              <w:bottom w:val="nil"/>
              <w:right w:val="nil"/>
            </w:tcBorders>
            <w:tcMar>
              <w:top w:w="80" w:type="dxa"/>
              <w:left w:w="80" w:type="dxa"/>
              <w:bottom w:w="80" w:type="dxa"/>
              <w:right w:w="80" w:type="dxa"/>
            </w:tcMar>
          </w:tcPr>
          <w:p w14:paraId="00000005">
            <w:pPr>
              <w:jc w:val="right"/>
            </w:pPr>
            <w:r>
              <w:rPr>
                <w:rtl w:val="0"/>
              </w:rPr>
              <w:t>Full marks: 100</w:t>
            </w:r>
          </w:p>
        </w:tc>
      </w:tr>
      <w:tr w14:paraId="059A77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nil"/>
              <w:left w:val="nil"/>
              <w:bottom w:val="nil"/>
              <w:right w:val="nil"/>
            </w:tcBorders>
            <w:tcMar>
              <w:top w:w="80" w:type="dxa"/>
              <w:left w:w="80" w:type="dxa"/>
              <w:bottom w:w="80" w:type="dxa"/>
              <w:right w:w="80" w:type="dxa"/>
            </w:tcMar>
          </w:tcPr>
          <w:p w14:paraId="00000006">
            <w:r>
              <w:rPr>
                <w:rtl w:val="0"/>
              </w:rPr>
              <w:t>Course title: Multimedia Systems (2-1-2)</w:t>
            </w:r>
          </w:p>
        </w:tc>
        <w:tc>
          <w:tcPr>
            <w:tcBorders>
              <w:top w:val="nil"/>
              <w:left w:val="nil"/>
              <w:bottom w:val="nil"/>
              <w:right w:val="nil"/>
            </w:tcBorders>
            <w:tcMar>
              <w:top w:w="80" w:type="dxa"/>
              <w:left w:w="80" w:type="dxa"/>
              <w:bottom w:w="80" w:type="dxa"/>
              <w:right w:w="80" w:type="dxa"/>
            </w:tcMar>
          </w:tcPr>
          <w:p w14:paraId="00000007">
            <w:pPr>
              <w:jc w:val="right"/>
            </w:pPr>
            <w:r>
              <w:rPr>
                <w:rtl w:val="0"/>
              </w:rPr>
              <w:t>Pass marks: 45</w:t>
            </w:r>
          </w:p>
        </w:tc>
      </w:tr>
      <w:tr w14:paraId="320ABBC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nil"/>
              <w:left w:val="nil"/>
              <w:bottom w:val="nil"/>
              <w:right w:val="nil"/>
            </w:tcBorders>
            <w:tcMar>
              <w:top w:w="80" w:type="dxa"/>
              <w:left w:w="80" w:type="dxa"/>
              <w:bottom w:w="80" w:type="dxa"/>
              <w:right w:w="80" w:type="dxa"/>
            </w:tcMar>
          </w:tcPr>
          <w:p w14:paraId="00000008">
            <w:r>
              <w:rPr>
                <w:rtl w:val="0"/>
              </w:rPr>
              <w:t>Nature of the course: Theory and Practical</w:t>
            </w:r>
          </w:p>
        </w:tc>
        <w:tc>
          <w:tcPr>
            <w:tcBorders>
              <w:top w:val="nil"/>
              <w:left w:val="nil"/>
              <w:bottom w:val="nil"/>
              <w:right w:val="nil"/>
            </w:tcBorders>
            <w:tcMar>
              <w:top w:w="80" w:type="dxa"/>
              <w:left w:w="80" w:type="dxa"/>
              <w:bottom w:w="80" w:type="dxa"/>
              <w:right w:w="80" w:type="dxa"/>
            </w:tcMar>
          </w:tcPr>
          <w:p w14:paraId="00000009">
            <w:pPr>
              <w:jc w:val="right"/>
            </w:pPr>
            <w:r>
              <w:rPr>
                <w:rtl w:val="0"/>
              </w:rPr>
              <w:t>Total Lectures: 30 hrs</w:t>
            </w:r>
          </w:p>
        </w:tc>
      </w:tr>
      <w:tr w14:paraId="1F2A83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65" w:hRule="atLeast"/>
        </w:trPr>
        <w:tc>
          <w:tcPr>
            <w:tcBorders>
              <w:top w:val="nil"/>
              <w:left w:val="nil"/>
              <w:bottom w:val="nil"/>
              <w:right w:val="nil"/>
            </w:tcBorders>
            <w:tcMar>
              <w:top w:w="80" w:type="dxa"/>
              <w:left w:w="80" w:type="dxa"/>
              <w:bottom w:w="80" w:type="dxa"/>
              <w:right w:w="80" w:type="dxa"/>
            </w:tcMar>
          </w:tcPr>
          <w:p w14:paraId="0000000A">
            <w:r>
              <w:rPr>
                <w:rtl w:val="0"/>
              </w:rPr>
              <w:t>Level: Bachelor</w:t>
            </w:r>
          </w:p>
        </w:tc>
        <w:tc>
          <w:tcPr>
            <w:tcBorders>
              <w:top w:val="nil"/>
              <w:left w:val="nil"/>
              <w:bottom w:val="nil"/>
              <w:right w:val="nil"/>
            </w:tcBorders>
            <w:tcMar>
              <w:top w:w="80" w:type="dxa"/>
              <w:left w:w="80" w:type="dxa"/>
              <w:bottom w:w="80" w:type="dxa"/>
              <w:right w:w="80" w:type="dxa"/>
            </w:tcMar>
          </w:tcPr>
          <w:p w14:paraId="0000000B">
            <w:pPr>
              <w:jc w:val="right"/>
            </w:pPr>
            <w:r>
              <w:rPr>
                <w:rtl w:val="0"/>
              </w:rPr>
              <w:t>Program: BE (IT)</w:t>
            </w:r>
          </w:p>
        </w:tc>
      </w:tr>
    </w:tbl>
    <w:p w14:paraId="0000000C">
      <w:pPr>
        <w:pStyle w:val="4"/>
        <w:widowControl w:val="0"/>
        <w:tabs>
          <w:tab w:val="left" w:pos="6840"/>
        </w:tabs>
        <w:spacing w:line="360" w:lineRule="auto"/>
        <w:rPr>
          <w:b/>
        </w:rPr>
      </w:pPr>
      <w:bookmarkStart w:id="0" w:name="_heading=h.46y82wu9xon9" w:colFirst="0" w:colLast="0"/>
      <w:bookmarkEnd w:id="0"/>
      <w:r>
        <w:rPr>
          <w:rtl w:val="0"/>
        </w:rPr>
        <w:t>Authors</w:t>
      </w:r>
    </w:p>
    <w:tbl>
      <w:tblPr>
        <w:tblStyle w:val="28"/>
        <w:tblW w:w="490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270"/>
        <w:gridCol w:w="1635"/>
      </w:tblGrid>
      <w:tr w14:paraId="368D5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45" w:hRule="atLeast"/>
        </w:trPr>
        <w:tc>
          <w:tcPr>
            <w:tcBorders>
              <w:top w:val="single" w:color="000000" w:sz="6" w:space="0"/>
              <w:left w:val="single" w:color="000000" w:sz="6" w:space="0"/>
              <w:bottom w:val="single" w:color="000000" w:sz="6" w:space="0"/>
              <w:right w:val="single" w:color="000000" w:sz="6" w:space="0"/>
            </w:tcBorders>
            <w:shd w:val="clear" w:color="auto" w:fill="EFEFEF"/>
            <w:tcMar>
              <w:top w:w="40" w:type="dxa"/>
              <w:left w:w="40" w:type="dxa"/>
              <w:bottom w:w="40" w:type="dxa"/>
              <w:right w:w="40" w:type="dxa"/>
            </w:tcMar>
            <w:vAlign w:val="bottom"/>
          </w:tcPr>
          <w:p w14:paraId="0000000D">
            <w:pPr>
              <w:widowControl w:val="0"/>
              <w:spacing w:line="360" w:lineRule="auto"/>
              <w:rPr>
                <w:rFonts w:ascii="Arial" w:hAnsi="Arial" w:eastAsia="Arial" w:cs="Arial"/>
                <w:sz w:val="20"/>
                <w:szCs w:val="20"/>
              </w:rPr>
            </w:pPr>
            <w:r>
              <w:rPr>
                <w:rtl w:val="0"/>
              </w:rPr>
              <w:t>Dr. Udaya Raj Dhungana</w:t>
            </w:r>
          </w:p>
        </w:tc>
        <w:tc>
          <w:tcPr>
            <w:tcBorders>
              <w:top w:val="single" w:color="000000" w:sz="6" w:space="0"/>
              <w:bottom w:val="single" w:color="000000" w:sz="6" w:space="0"/>
              <w:right w:val="single" w:color="000000" w:sz="6" w:space="0"/>
            </w:tcBorders>
            <w:shd w:val="clear" w:color="auto" w:fill="EFEFEF"/>
            <w:tcMar>
              <w:top w:w="40" w:type="dxa"/>
              <w:left w:w="40" w:type="dxa"/>
              <w:bottom w:w="40" w:type="dxa"/>
              <w:right w:w="40" w:type="dxa"/>
            </w:tcMar>
            <w:vAlign w:val="bottom"/>
          </w:tcPr>
          <w:p w14:paraId="0000000E">
            <w:pPr>
              <w:widowControl w:val="0"/>
              <w:spacing w:line="360" w:lineRule="auto"/>
              <w:jc w:val="center"/>
              <w:rPr>
                <w:rFonts w:ascii="Arial" w:hAnsi="Arial" w:eastAsia="Arial" w:cs="Arial"/>
                <w:sz w:val="20"/>
                <w:szCs w:val="20"/>
              </w:rPr>
            </w:pPr>
            <w:r>
              <w:rPr>
                <w:rtl w:val="0"/>
              </w:rPr>
              <w:t>9846025070</w:t>
            </w:r>
          </w:p>
        </w:tc>
      </w:tr>
      <w:tr w14:paraId="44F7C8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45" w:hRule="atLeast"/>
        </w:trPr>
        <w:tc>
          <w:tcPr>
            <w:tcBorders>
              <w:left w:val="single" w:color="000000" w:sz="6" w:space="0"/>
              <w:bottom w:val="single" w:color="000000" w:sz="6" w:space="0"/>
              <w:right w:val="single" w:color="000000" w:sz="6" w:space="0"/>
            </w:tcBorders>
            <w:shd w:val="clear" w:color="auto" w:fill="EFEFEF"/>
            <w:tcMar>
              <w:top w:w="40" w:type="dxa"/>
              <w:left w:w="40" w:type="dxa"/>
              <w:bottom w:w="40" w:type="dxa"/>
              <w:right w:w="40" w:type="dxa"/>
            </w:tcMar>
            <w:vAlign w:val="bottom"/>
          </w:tcPr>
          <w:p w14:paraId="0000000F">
            <w:pPr>
              <w:widowControl w:val="0"/>
              <w:spacing w:line="360" w:lineRule="auto"/>
              <w:rPr>
                <w:rFonts w:ascii="Arial" w:hAnsi="Arial" w:eastAsia="Arial" w:cs="Arial"/>
                <w:sz w:val="20"/>
                <w:szCs w:val="20"/>
              </w:rPr>
            </w:pPr>
            <w:r>
              <w:rPr>
                <w:rtl w:val="0"/>
              </w:rPr>
              <w:t>Er. Rishi Kanta Marseni</w:t>
            </w:r>
          </w:p>
        </w:tc>
        <w:tc>
          <w:tcPr>
            <w:tcBorders>
              <w:bottom w:val="single" w:color="000000" w:sz="6" w:space="0"/>
              <w:right w:val="single" w:color="000000" w:sz="6" w:space="0"/>
            </w:tcBorders>
            <w:shd w:val="clear" w:color="auto" w:fill="EFEFEF"/>
            <w:tcMar>
              <w:top w:w="40" w:type="dxa"/>
              <w:left w:w="40" w:type="dxa"/>
              <w:bottom w:w="40" w:type="dxa"/>
              <w:right w:w="40" w:type="dxa"/>
            </w:tcMar>
            <w:vAlign w:val="bottom"/>
          </w:tcPr>
          <w:p w14:paraId="00000010">
            <w:pPr>
              <w:widowControl w:val="0"/>
              <w:spacing w:line="360" w:lineRule="auto"/>
              <w:jc w:val="center"/>
              <w:rPr>
                <w:rFonts w:ascii="Arial" w:hAnsi="Arial" w:eastAsia="Arial" w:cs="Arial"/>
                <w:sz w:val="20"/>
                <w:szCs w:val="20"/>
              </w:rPr>
            </w:pPr>
            <w:r>
              <w:rPr>
                <w:rtl w:val="0"/>
              </w:rPr>
              <w:t>9846062807</w:t>
            </w:r>
          </w:p>
        </w:tc>
      </w:tr>
      <w:tr w14:paraId="4D3C5D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45" w:hRule="atLeast"/>
        </w:trPr>
        <w:tc>
          <w:tcPr>
            <w:tcBorders>
              <w:left w:val="single" w:color="000000" w:sz="6" w:space="0"/>
              <w:bottom w:val="single" w:color="000000" w:sz="6" w:space="0"/>
              <w:right w:val="single" w:color="000000" w:sz="6" w:space="0"/>
            </w:tcBorders>
            <w:shd w:val="clear" w:color="auto" w:fill="EFEFEF"/>
            <w:tcMar>
              <w:top w:w="40" w:type="dxa"/>
              <w:left w:w="40" w:type="dxa"/>
              <w:bottom w:w="40" w:type="dxa"/>
              <w:right w:w="40" w:type="dxa"/>
            </w:tcMar>
            <w:vAlign w:val="bottom"/>
          </w:tcPr>
          <w:p w14:paraId="00000011">
            <w:pPr>
              <w:widowControl w:val="0"/>
              <w:spacing w:line="360" w:lineRule="auto"/>
              <w:rPr>
                <w:rFonts w:ascii="Arial" w:hAnsi="Arial" w:eastAsia="Arial" w:cs="Arial"/>
                <w:sz w:val="20"/>
                <w:szCs w:val="20"/>
              </w:rPr>
            </w:pPr>
            <w:r>
              <w:rPr>
                <w:rtl w:val="0"/>
              </w:rPr>
              <w:t>Er. Bikash Bhattarai</w:t>
            </w:r>
          </w:p>
        </w:tc>
        <w:tc>
          <w:tcPr>
            <w:tcBorders>
              <w:bottom w:val="single" w:color="000000" w:sz="6" w:space="0"/>
              <w:right w:val="single" w:color="000000" w:sz="6" w:space="0"/>
            </w:tcBorders>
            <w:shd w:val="clear" w:color="auto" w:fill="EFEFEF"/>
            <w:tcMar>
              <w:top w:w="40" w:type="dxa"/>
              <w:left w:w="40" w:type="dxa"/>
              <w:bottom w:w="40" w:type="dxa"/>
              <w:right w:w="40" w:type="dxa"/>
            </w:tcMar>
            <w:vAlign w:val="bottom"/>
          </w:tcPr>
          <w:p w14:paraId="00000012">
            <w:pPr>
              <w:widowControl w:val="0"/>
              <w:spacing w:line="360" w:lineRule="auto"/>
              <w:jc w:val="center"/>
              <w:rPr>
                <w:rFonts w:ascii="Arial" w:hAnsi="Arial" w:eastAsia="Arial" w:cs="Arial"/>
                <w:sz w:val="20"/>
                <w:szCs w:val="20"/>
              </w:rPr>
            </w:pPr>
            <w:r>
              <w:rPr>
                <w:rtl w:val="0"/>
              </w:rPr>
              <w:t>9843368914</w:t>
            </w:r>
          </w:p>
        </w:tc>
      </w:tr>
    </w:tbl>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6840"/>
        </w:tabs>
        <w:spacing w:before="0" w:after="0" w:line="36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4">
      <w:pPr>
        <w:pStyle w:val="4"/>
        <w:numPr>
          <w:ilvl w:val="0"/>
          <w:numId w:val="1"/>
        </w:numPr>
        <w:spacing w:line="360" w:lineRule="auto"/>
        <w:ind w:left="253"/>
      </w:pPr>
      <w:bookmarkStart w:id="1" w:name="_heading=h.ndv5e78l0k3y" w:colFirst="0" w:colLast="0"/>
      <w:bookmarkEnd w:id="1"/>
      <w:r>
        <w:rPr>
          <w:rtl w:val="0"/>
        </w:rPr>
        <w:t xml:space="preserve"> </w:t>
      </w:r>
      <w:r>
        <w:rPr>
          <w:vertAlign w:val="baseline"/>
          <w:rtl w:val="0"/>
        </w:rPr>
        <w:t xml:space="preserve">Course Description </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t>This course introduces students to the key concepts and technologies behind multimedia, including sound, images, video, animations and data compression. Students will learn both the theory and practical skills needed to design and work with multimedia systems. Through a mix of lectures and hands-on labs, students will gain the ability to create and evaluate multimedia content, preparing you to apply these skills in real-world settings.</w:t>
      </w:r>
    </w:p>
    <w:p w14:paraId="00000016">
      <w:pPr>
        <w:pStyle w:val="4"/>
        <w:numPr>
          <w:ilvl w:val="0"/>
          <w:numId w:val="1"/>
        </w:numPr>
        <w:spacing w:line="360" w:lineRule="auto"/>
        <w:ind w:left="253"/>
      </w:pPr>
      <w:bookmarkStart w:id="2" w:name="_heading=h.qncylfcfew8o" w:colFirst="0" w:colLast="0"/>
      <w:bookmarkEnd w:id="2"/>
      <w:r>
        <w:rPr>
          <w:rtl w:val="0"/>
        </w:rPr>
        <w:t xml:space="preserve"> </w:t>
      </w:r>
      <w:r>
        <w:rPr>
          <w:vertAlign w:val="baseline"/>
          <w:rtl w:val="0"/>
        </w:rPr>
        <w:t xml:space="preserve">General Objectives </w:t>
      </w:r>
    </w:p>
    <w:p w14:paraId="00000017">
      <w:pPr>
        <w:numPr>
          <w:ilvl w:val="0"/>
          <w:numId w:val="2"/>
        </w:numPr>
        <w:shd w:val="clear" w:fill="FFFFFF"/>
        <w:spacing w:line="360" w:lineRule="auto"/>
        <w:ind w:left="564" w:hanging="189"/>
        <w:rPr>
          <w:color w:val="24292F"/>
        </w:rPr>
      </w:pPr>
      <w:r>
        <w:rPr>
          <w:color w:val="24292F"/>
          <w:rtl w:val="0"/>
        </w:rPr>
        <w:tab/>
      </w:r>
      <w:r>
        <w:rPr>
          <w:color w:val="24292F"/>
          <w:rtl w:val="0"/>
        </w:rPr>
        <w:t>Foundational understanding of multimedia systems.</w:t>
      </w:r>
    </w:p>
    <w:p w14:paraId="00000018">
      <w:pPr>
        <w:numPr>
          <w:ilvl w:val="0"/>
          <w:numId w:val="2"/>
        </w:numPr>
        <w:shd w:val="clear" w:fill="FFFFFF"/>
        <w:spacing w:line="360" w:lineRule="auto"/>
        <w:ind w:left="564" w:hanging="189"/>
        <w:rPr>
          <w:color w:val="24292F"/>
        </w:rPr>
      </w:pPr>
      <w:r>
        <w:rPr>
          <w:color w:val="24292F"/>
          <w:rtl w:val="0"/>
        </w:rPr>
        <w:tab/>
      </w:r>
      <w:r>
        <w:rPr>
          <w:color w:val="24292F"/>
          <w:rtl w:val="0"/>
        </w:rPr>
        <w:t>Development of technical proficiency in multimedia processing.</w:t>
      </w:r>
    </w:p>
    <w:p w14:paraId="00000019">
      <w:pPr>
        <w:numPr>
          <w:ilvl w:val="0"/>
          <w:numId w:val="2"/>
        </w:numPr>
        <w:shd w:val="clear" w:fill="FFFFFF"/>
        <w:spacing w:line="360" w:lineRule="auto"/>
        <w:ind w:left="564" w:hanging="189"/>
        <w:rPr>
          <w:color w:val="24292F"/>
        </w:rPr>
      </w:pPr>
      <w:r>
        <w:rPr>
          <w:color w:val="24292F"/>
          <w:rtl w:val="0"/>
        </w:rPr>
        <w:tab/>
      </w:r>
      <w:r>
        <w:rPr>
          <w:color w:val="24292F"/>
          <w:rtl w:val="0"/>
        </w:rPr>
        <w:t>Application of knowledge in designing multimedia components.</w:t>
      </w:r>
    </w:p>
    <w:p w14:paraId="0000001A">
      <w:pPr>
        <w:numPr>
          <w:ilvl w:val="0"/>
          <w:numId w:val="2"/>
        </w:numPr>
        <w:shd w:val="clear" w:fill="FFFFFF"/>
        <w:spacing w:line="360" w:lineRule="auto"/>
        <w:ind w:left="564" w:hanging="189"/>
        <w:rPr>
          <w:color w:val="24292F"/>
        </w:rPr>
      </w:pPr>
      <w:r>
        <w:rPr>
          <w:color w:val="24292F"/>
          <w:rtl w:val="0"/>
        </w:rPr>
        <w:tab/>
      </w:r>
      <w:r>
        <w:rPr>
          <w:color w:val="24292F"/>
          <w:rtl w:val="0"/>
        </w:rPr>
        <w:t>Encouragement of critical thinking in multimedia evaluation.</w:t>
      </w:r>
    </w:p>
    <w:p w14:paraId="0000001B">
      <w:pPr>
        <w:pStyle w:val="4"/>
        <w:numPr>
          <w:ilvl w:val="0"/>
          <w:numId w:val="3"/>
        </w:numPr>
        <w:shd w:val="clear" w:fill="FFFFFF"/>
        <w:spacing w:line="360" w:lineRule="auto"/>
        <w:ind w:left="253"/>
      </w:pPr>
      <w:bookmarkStart w:id="3" w:name="_heading=h.nkxiymqy5a6" w:colFirst="0" w:colLast="0"/>
      <w:bookmarkEnd w:id="3"/>
      <w:r>
        <w:rPr>
          <w:rtl w:val="0"/>
        </w:rPr>
        <w:t xml:space="preserve"> </w:t>
      </w:r>
      <w:r>
        <w:rPr>
          <w:vertAlign w:val="baseline"/>
          <w:rtl w:val="0"/>
        </w:rPr>
        <w:t>Methods of Instruction</w:t>
      </w:r>
    </w:p>
    <w:p w14:paraId="0000001C">
      <w:pPr>
        <w:spacing w:line="360" w:lineRule="auto"/>
        <w:ind w:left="253" w:firstLine="0"/>
      </w:pPr>
      <w:r>
        <w:rPr>
          <w:b/>
          <w:rtl w:val="0"/>
        </w:rPr>
        <w:t>Lectures</w:t>
      </w:r>
      <w:r>
        <w:rPr>
          <w:rtl w:val="0"/>
        </w:rPr>
        <w:t xml:space="preserve"> for theoretical foundation.</w:t>
      </w:r>
    </w:p>
    <w:p w14:paraId="0000001D">
      <w:pPr>
        <w:spacing w:line="360" w:lineRule="auto"/>
        <w:ind w:left="253" w:firstLine="0"/>
      </w:pPr>
      <w:r>
        <w:rPr>
          <w:b/>
          <w:rtl w:val="0"/>
        </w:rPr>
        <w:t>Discussion Sessions</w:t>
      </w:r>
      <w:r>
        <w:rPr>
          <w:rtl w:val="0"/>
        </w:rPr>
        <w:t xml:space="preserve"> for interactive learning.</w:t>
      </w:r>
    </w:p>
    <w:p w14:paraId="0000001E">
      <w:pPr>
        <w:spacing w:line="360" w:lineRule="auto"/>
        <w:ind w:left="253" w:firstLine="0"/>
      </w:pPr>
      <w:r>
        <w:rPr>
          <w:rtl w:val="0"/>
        </w:rPr>
        <w:t xml:space="preserve">Hands-on </w:t>
      </w:r>
      <w:r>
        <w:rPr>
          <w:b/>
          <w:rtl w:val="0"/>
        </w:rPr>
        <w:t>Practical Work</w:t>
      </w:r>
      <w:r>
        <w:rPr>
          <w:rtl w:val="0"/>
        </w:rPr>
        <w:t xml:space="preserve"> for applied skills.</w:t>
      </w:r>
    </w:p>
    <w:p w14:paraId="0000001F">
      <w:pPr>
        <w:spacing w:line="360" w:lineRule="auto"/>
        <w:ind w:left="253" w:firstLine="0"/>
      </w:pPr>
      <w:r>
        <w:rPr>
          <w:b/>
          <w:rtl w:val="0"/>
        </w:rPr>
        <w:t>Project</w:t>
      </w:r>
      <w:r>
        <w:rPr>
          <w:rtl w:val="0"/>
        </w:rPr>
        <w:t>-Based Learning for integrative experience.</w:t>
      </w:r>
    </w:p>
    <w:p w14:paraId="00000020">
      <w:pPr>
        <w:spacing w:line="360" w:lineRule="auto"/>
        <w:ind w:left="253" w:firstLine="0"/>
      </w:pPr>
      <w:r>
        <w:rPr>
          <w:b/>
          <w:rtl w:val="0"/>
        </w:rPr>
        <w:t>Readings</w:t>
      </w:r>
      <w:r>
        <w:rPr>
          <w:rtl w:val="0"/>
        </w:rPr>
        <w:t xml:space="preserve"> and </w:t>
      </w:r>
      <w:r>
        <w:rPr>
          <w:b/>
          <w:rtl w:val="0"/>
        </w:rPr>
        <w:t>Assignments</w:t>
      </w:r>
      <w:r>
        <w:rPr>
          <w:rtl w:val="0"/>
        </w:rPr>
        <w:t xml:space="preserve"> for reinforcement and assessment.</w:t>
      </w:r>
    </w:p>
    <w:p w14:paraId="00000021">
      <w:pPr>
        <w:ind w:left="253" w:firstLine="0"/>
      </w:pPr>
    </w:p>
    <w:p w14:paraId="00000022">
      <w:pPr>
        <w:pStyle w:val="4"/>
        <w:numPr>
          <w:ilvl w:val="0"/>
          <w:numId w:val="3"/>
        </w:numPr>
        <w:ind w:left="253"/>
      </w:pPr>
      <w:bookmarkStart w:id="4" w:name="_heading=h.mdw89e367ksv" w:colFirst="0" w:colLast="0"/>
      <w:bookmarkEnd w:id="4"/>
      <w:r>
        <w:rPr>
          <w:rtl w:val="0"/>
        </w:rPr>
        <w:t xml:space="preserve"> </w:t>
      </w:r>
      <w:r>
        <w:rPr>
          <w:vertAlign w:val="baseline"/>
          <w:rtl w:val="0"/>
        </w:rPr>
        <w:t>Contents in Detail</w:t>
      </w:r>
    </w:p>
    <w:tbl>
      <w:tblPr>
        <w:tblStyle w:val="29"/>
        <w:tblW w:w="8805" w:type="dxa"/>
        <w:tblInd w:w="301"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3145"/>
        <w:gridCol w:w="5660"/>
      </w:tblGrid>
      <w:tr w14:paraId="5452AA9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23">
            <w:pPr>
              <w:spacing w:line="360" w:lineRule="auto"/>
              <w:rPr>
                <w:rFonts w:ascii="Calibri" w:hAnsi="Calibri" w:eastAsia="Calibri" w:cs="Calibri"/>
                <w:sz w:val="22"/>
                <w:szCs w:val="22"/>
              </w:rPr>
            </w:pPr>
            <w:r>
              <w:rPr>
                <w:b/>
                <w:rtl w:val="0"/>
              </w:rPr>
              <w:t>Specific Objectives</w:t>
            </w: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24">
            <w:pPr>
              <w:spacing w:line="360" w:lineRule="auto"/>
              <w:rPr>
                <w:rFonts w:ascii="Calibri" w:hAnsi="Calibri" w:eastAsia="Calibri" w:cs="Calibri"/>
                <w:sz w:val="22"/>
                <w:szCs w:val="22"/>
              </w:rPr>
            </w:pPr>
            <w:r>
              <w:rPr>
                <w:b/>
                <w:rtl w:val="0"/>
              </w:rPr>
              <w:t>Contents</w:t>
            </w:r>
          </w:p>
        </w:tc>
      </w:tr>
      <w:tr w14:paraId="3936F77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507"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4089BE">
            <w:pPr>
              <w:keepNext w:val="0"/>
              <w:keepLines w:val="0"/>
              <w:widowControl/>
              <w:suppressLineNumbers w:val="0"/>
            </w:pPr>
            <w:r>
              <w:t>Identify and describe the essential components of multimedia systems, including text, audio, images, and video, and understand their roles and interactions.</w:t>
            </w:r>
          </w:p>
          <w:p w14:paraId="00000025">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26">
            <w:pPr>
              <w:numPr>
                <w:ilvl w:val="0"/>
                <w:numId w:val="4"/>
              </w:numPr>
              <w:spacing w:line="360" w:lineRule="auto"/>
              <w:ind w:left="253"/>
              <w:rPr>
                <w:b/>
              </w:rPr>
            </w:pPr>
            <w:r>
              <w:rPr>
                <w:b/>
                <w:rtl w:val="0"/>
              </w:rPr>
              <w:t>Introduction  to Multimedia(3 hrs)</w:t>
            </w:r>
          </w:p>
          <w:p w14:paraId="00000027">
            <w:pPr>
              <w:numPr>
                <w:ilvl w:val="1"/>
                <w:numId w:val="4"/>
              </w:numPr>
              <w:spacing w:line="360" w:lineRule="auto"/>
              <w:ind w:left="450"/>
            </w:pPr>
            <w:r>
              <w:rPr>
                <w:rtl w:val="0"/>
              </w:rPr>
              <w:t xml:space="preserve">  Overview of Multimedia, Building Blocks of multimedia</w:t>
            </w:r>
          </w:p>
          <w:p w14:paraId="00000028">
            <w:pPr>
              <w:numPr>
                <w:ilvl w:val="2"/>
                <w:numId w:val="4"/>
              </w:numPr>
              <w:spacing w:line="360" w:lineRule="auto"/>
              <w:ind w:left="450" w:hanging="120"/>
            </w:pPr>
            <w:r>
              <w:rPr>
                <w:rtl w:val="0"/>
              </w:rPr>
              <w:t xml:space="preserve">  The Medium aspects, Application areas and usefulness,Properties of multimedia</w:t>
            </w:r>
          </w:p>
          <w:p w14:paraId="00000029">
            <w:pPr>
              <w:numPr>
                <w:ilvl w:val="2"/>
                <w:numId w:val="4"/>
              </w:numPr>
              <w:spacing w:line="360" w:lineRule="auto"/>
              <w:ind w:left="450" w:hanging="120"/>
            </w:pPr>
            <w:r>
              <w:rPr>
                <w:rtl w:val="0"/>
              </w:rPr>
              <w:t xml:space="preserve"> Global Structure of Multimedia</w:t>
            </w:r>
          </w:p>
          <w:p w14:paraId="0000002A">
            <w:pPr>
              <w:numPr>
                <w:ilvl w:val="2"/>
                <w:numId w:val="4"/>
              </w:numPr>
              <w:spacing w:line="360" w:lineRule="auto"/>
              <w:ind w:left="450" w:hanging="120"/>
            </w:pPr>
            <w:r>
              <w:rPr>
                <w:rtl w:val="0"/>
              </w:rPr>
              <w:t xml:space="preserve"> Data Stream Characteristics: Asynchronous and Synchronous Transmission Mode</w:t>
            </w:r>
          </w:p>
          <w:p w14:paraId="0000002B">
            <w:pPr>
              <w:spacing w:line="360" w:lineRule="auto"/>
              <w:ind w:left="450" w:firstLine="0"/>
            </w:pPr>
          </w:p>
          <w:p w14:paraId="0000002C">
            <w:pPr>
              <w:spacing w:line="360" w:lineRule="auto"/>
            </w:pPr>
          </w:p>
          <w:p w14:paraId="0000002D">
            <w:pPr>
              <w:spacing w:line="360" w:lineRule="auto"/>
            </w:pPr>
          </w:p>
        </w:tc>
      </w:tr>
      <w:tr w14:paraId="7E71D1D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2835"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6FD876">
            <w:pPr>
              <w:keepNext w:val="0"/>
              <w:keepLines w:val="0"/>
              <w:widowControl/>
              <w:suppressLineNumbers w:val="0"/>
            </w:pPr>
            <w:r>
              <w:rPr>
                <w:rFonts w:hint="eastAsia" w:ascii="SimSun" w:hAnsi="SimSun" w:eastAsia="SimSun" w:cs="SimSun"/>
                <w:sz w:val="24"/>
              </w:rPr>
              <w:t xml:space="preserve"> </w:t>
            </w:r>
            <w:r>
              <w:t>Describe how sound and music are represented in digital systems, including concepts of sampling, bit depth, and MIDI technology.</w:t>
            </w:r>
          </w:p>
          <w:p w14:paraId="21760167">
            <w:pPr>
              <w:keepNext w:val="0"/>
              <w:keepLines w:val="0"/>
              <w:widowControl/>
              <w:suppressLineNumbers w:val="0"/>
            </w:pPr>
          </w:p>
          <w:p w14:paraId="796C0C71">
            <w:pPr>
              <w:keepNext w:val="0"/>
              <w:keepLines w:val="0"/>
              <w:widowControl/>
              <w:suppressLineNumbers w:val="0"/>
            </w:pPr>
            <w:r>
              <w:t xml:space="preserve"> Outline the basic concepts of image processing, including image synthesis, analysis, and enhancement techniques.</w:t>
            </w:r>
          </w:p>
          <w:p w14:paraId="0000002E">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2F">
            <w:pPr>
              <w:numPr>
                <w:ilvl w:val="0"/>
                <w:numId w:val="4"/>
              </w:numPr>
              <w:spacing w:line="360" w:lineRule="auto"/>
              <w:ind w:left="253"/>
              <w:rPr>
                <w:b/>
              </w:rPr>
            </w:pPr>
            <w:r>
              <w:rPr>
                <w:b/>
                <w:rtl w:val="0"/>
              </w:rPr>
              <w:t>Sound and Graphics  (5  hrs)</w:t>
            </w:r>
          </w:p>
          <w:p w14:paraId="00000030">
            <w:pPr>
              <w:numPr>
                <w:ilvl w:val="1"/>
                <w:numId w:val="4"/>
              </w:numPr>
              <w:spacing w:line="360" w:lineRule="auto"/>
              <w:ind w:left="450"/>
            </w:pPr>
            <w:r>
              <w:rPr>
                <w:rtl w:val="0"/>
              </w:rPr>
              <w:t xml:space="preserve"> Basic Sound Concepts</w:t>
            </w:r>
          </w:p>
          <w:p w14:paraId="00000031">
            <w:pPr>
              <w:numPr>
                <w:ilvl w:val="2"/>
                <w:numId w:val="4"/>
              </w:numPr>
              <w:spacing w:line="360" w:lineRule="auto"/>
              <w:ind w:left="450" w:hanging="120"/>
            </w:pPr>
            <w:r>
              <w:rPr>
                <w:rtl w:val="0"/>
              </w:rPr>
              <w:t xml:space="preserve"> Computer Representation of Sound/Audio</w:t>
            </w:r>
          </w:p>
          <w:p w14:paraId="00000032">
            <w:pPr>
              <w:numPr>
                <w:ilvl w:val="2"/>
                <w:numId w:val="4"/>
              </w:numPr>
              <w:spacing w:line="360" w:lineRule="auto"/>
              <w:ind w:left="450" w:hanging="120"/>
            </w:pPr>
            <w:r>
              <w:rPr>
                <w:rtl w:val="0"/>
              </w:rPr>
              <w:t xml:space="preserve"> Computer Representation of Music: MIDI</w:t>
            </w:r>
          </w:p>
          <w:p w14:paraId="00000033">
            <w:pPr>
              <w:numPr>
                <w:ilvl w:val="2"/>
                <w:numId w:val="4"/>
              </w:numPr>
              <w:spacing w:line="360" w:lineRule="auto"/>
              <w:ind w:left="450" w:hanging="120"/>
            </w:pPr>
            <w:r>
              <w:rPr>
                <w:rtl w:val="0"/>
              </w:rPr>
              <w:t xml:space="preserve">  MIDI Devices, MIDI Modes, MIDI Messages   and MIDI Software.</w:t>
            </w:r>
          </w:p>
          <w:p w14:paraId="00000034">
            <w:pPr>
              <w:numPr>
                <w:ilvl w:val="1"/>
                <w:numId w:val="4"/>
              </w:numPr>
              <w:spacing w:line="360" w:lineRule="auto"/>
              <w:ind w:left="450"/>
            </w:pPr>
            <w:r>
              <w:rPr>
                <w:rtl w:val="0"/>
              </w:rPr>
              <w:t xml:space="preserve"> Speech Concepts</w:t>
            </w:r>
          </w:p>
          <w:p w14:paraId="00000035">
            <w:pPr>
              <w:numPr>
                <w:ilvl w:val="2"/>
                <w:numId w:val="4"/>
              </w:numPr>
              <w:spacing w:line="360" w:lineRule="auto"/>
              <w:ind w:left="450" w:hanging="120"/>
            </w:pPr>
            <w:r>
              <w:rPr>
                <w:rtl w:val="0"/>
              </w:rPr>
              <w:t xml:space="preserve"> Speech Processing and Speech Analysis</w:t>
            </w:r>
          </w:p>
          <w:p w14:paraId="00000036">
            <w:pPr>
              <w:numPr>
                <w:ilvl w:val="2"/>
                <w:numId w:val="4"/>
              </w:numPr>
              <w:spacing w:line="360" w:lineRule="auto"/>
              <w:ind w:left="450" w:hanging="120"/>
            </w:pPr>
            <w:r>
              <w:rPr>
                <w:rtl w:val="0"/>
              </w:rPr>
              <w:t xml:space="preserve"> Speech Recognition </w:t>
            </w:r>
          </w:p>
          <w:p w14:paraId="00000037">
            <w:pPr>
              <w:numPr>
                <w:ilvl w:val="1"/>
                <w:numId w:val="4"/>
              </w:numPr>
              <w:spacing w:line="360" w:lineRule="auto"/>
              <w:ind w:left="450"/>
            </w:pPr>
            <w:r>
              <w:rPr>
                <w:rtl w:val="0"/>
              </w:rPr>
              <w:t>Image Definition: Basic Concepts</w:t>
            </w:r>
          </w:p>
          <w:p w14:paraId="00000038">
            <w:pPr>
              <w:numPr>
                <w:ilvl w:val="2"/>
                <w:numId w:val="4"/>
              </w:numPr>
              <w:spacing w:line="360" w:lineRule="auto"/>
              <w:ind w:left="450" w:hanging="120"/>
            </w:pPr>
            <w:r>
              <w:rPr>
                <w:rtl w:val="0"/>
              </w:rPr>
              <w:t>Image Processing Fundamentals(Image Synthesis,Image Analysis, Image Transmission)</w:t>
            </w:r>
          </w:p>
          <w:p w14:paraId="00000039">
            <w:pPr>
              <w:numPr>
                <w:ilvl w:val="2"/>
                <w:numId w:val="4"/>
              </w:numPr>
              <w:spacing w:line="360" w:lineRule="auto"/>
              <w:ind w:left="450" w:hanging="120"/>
            </w:pPr>
            <w:r>
              <w:rPr>
                <w:rtl w:val="0"/>
              </w:rPr>
              <w:t>Image Recognition Steps</w:t>
            </w:r>
          </w:p>
          <w:p w14:paraId="0000003A">
            <w:pPr>
              <w:numPr>
                <w:ilvl w:val="2"/>
                <w:numId w:val="4"/>
              </w:numPr>
              <w:spacing w:line="360" w:lineRule="auto"/>
              <w:ind w:left="450" w:hanging="120"/>
            </w:pPr>
            <w:r>
              <w:rPr>
                <w:rtl w:val="0"/>
              </w:rPr>
              <w:t>Image Enhancement Methods</w:t>
            </w:r>
          </w:p>
          <w:p w14:paraId="0000003B">
            <w:pPr>
              <w:spacing w:line="360" w:lineRule="auto"/>
            </w:pPr>
          </w:p>
          <w:p w14:paraId="0000003C">
            <w:pPr>
              <w:spacing w:line="360" w:lineRule="auto"/>
            </w:pPr>
          </w:p>
        </w:tc>
      </w:tr>
      <w:tr w14:paraId="46EC9E8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745"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F40648">
            <w:pPr>
              <w:keepNext w:val="0"/>
              <w:keepLines w:val="0"/>
              <w:widowControl/>
              <w:numPr>
                <w:ilvl w:val="0"/>
                <w:numId w:val="0"/>
              </w:numPr>
              <w:suppressLineNumbers w:val="0"/>
              <w:spacing w:before="0" w:beforeAutospacing="1" w:after="0" w:afterAutospacing="1"/>
            </w:pPr>
            <w:r>
              <w:t xml:space="preserve"> Understand how video is represented and formatted, and explain the significance of different video formats</w:t>
            </w:r>
            <w:r>
              <w:rPr>
                <w:rFonts w:hint="default"/>
                <w:lang w:val="en-US"/>
              </w:rPr>
              <w:t xml:space="preserve"> and </w:t>
            </w:r>
            <w:r>
              <w:t>Compare and contrast computer-based animation, handwritten animation, and stop-motion animation, including their techniques and applications.</w:t>
            </w:r>
          </w:p>
          <w:p w14:paraId="0000003D">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3E">
            <w:pPr>
              <w:numPr>
                <w:ilvl w:val="0"/>
                <w:numId w:val="4"/>
              </w:numPr>
              <w:spacing w:line="360" w:lineRule="auto"/>
              <w:ind w:left="253"/>
              <w:rPr>
                <w:b/>
              </w:rPr>
            </w:pPr>
            <w:r>
              <w:rPr>
                <w:b/>
                <w:rtl w:val="0"/>
              </w:rPr>
              <w:t>Video and Animation Technology (3 hrs)</w:t>
            </w:r>
          </w:p>
          <w:p w14:paraId="0000003F">
            <w:pPr>
              <w:numPr>
                <w:ilvl w:val="1"/>
                <w:numId w:val="4"/>
              </w:numPr>
              <w:spacing w:line="360" w:lineRule="auto"/>
              <w:ind w:left="450"/>
            </w:pPr>
            <w:r>
              <w:rPr>
                <w:rtl w:val="0"/>
              </w:rPr>
              <w:t>Basic Video Concept: Representation and Format</w:t>
            </w:r>
          </w:p>
          <w:p w14:paraId="00000040">
            <w:pPr>
              <w:spacing w:line="360" w:lineRule="auto"/>
            </w:pPr>
            <w:r>
              <w:rPr>
                <w:rtl w:val="0"/>
              </w:rPr>
              <w:t>3.2  Television: High Definition Television(HDTV)</w:t>
            </w:r>
          </w:p>
          <w:p w14:paraId="00000041">
            <w:pPr>
              <w:spacing w:line="360" w:lineRule="auto"/>
            </w:pPr>
            <w:r>
              <w:rPr>
                <w:rtl w:val="0"/>
              </w:rPr>
              <w:t>3.3  Animation: Types of Animation</w:t>
            </w:r>
          </w:p>
          <w:p w14:paraId="00000042">
            <w:pPr>
              <w:spacing w:line="360" w:lineRule="auto"/>
            </w:pPr>
            <w:r>
              <w:rPr>
                <w:rtl w:val="0"/>
              </w:rPr>
              <w:t xml:space="preserve">     3.3.1    Computer Based Animation</w:t>
            </w:r>
          </w:p>
          <w:p w14:paraId="00000043">
            <w:pPr>
              <w:spacing w:line="360" w:lineRule="auto"/>
            </w:pPr>
            <w:r>
              <w:rPr>
                <w:rtl w:val="0"/>
              </w:rPr>
              <w:t xml:space="preserve">     3.3.2    Handwritten Animation</w:t>
            </w:r>
          </w:p>
          <w:p w14:paraId="00000044">
            <w:pPr>
              <w:spacing w:line="360" w:lineRule="auto"/>
            </w:pPr>
            <w:r>
              <w:rPr>
                <w:rtl w:val="0"/>
              </w:rPr>
              <w:t xml:space="preserve">     3.3.3    Stop Motion Animation</w:t>
            </w:r>
          </w:p>
          <w:p w14:paraId="00000045">
            <w:pPr>
              <w:spacing w:line="360" w:lineRule="auto"/>
            </w:pPr>
            <w:r>
              <w:rPr>
                <w:rtl w:val="0"/>
              </w:rPr>
              <w:t xml:space="preserve"> </w:t>
            </w:r>
          </w:p>
          <w:p w14:paraId="00000046">
            <w:pPr>
              <w:spacing w:line="360" w:lineRule="auto"/>
            </w:pPr>
            <w:r>
              <w:rPr>
                <w:rtl w:val="0"/>
              </w:rPr>
              <w:t>3.4  Design Principles of Animation, Methods of Controlling Animations</w:t>
            </w:r>
          </w:p>
          <w:p w14:paraId="00000047">
            <w:pPr>
              <w:spacing w:line="360" w:lineRule="auto"/>
              <w:ind w:left="450" w:firstLine="0"/>
            </w:pPr>
          </w:p>
          <w:p w14:paraId="00000048">
            <w:pPr>
              <w:spacing w:line="360" w:lineRule="auto"/>
              <w:ind w:left="450" w:firstLine="0"/>
            </w:pPr>
          </w:p>
          <w:p w14:paraId="00000049">
            <w:pPr>
              <w:spacing w:line="360" w:lineRule="auto"/>
              <w:ind w:left="450" w:firstLine="0"/>
            </w:pPr>
          </w:p>
          <w:p w14:paraId="0000004A">
            <w:pPr>
              <w:spacing w:line="360" w:lineRule="auto"/>
            </w:pPr>
          </w:p>
          <w:p w14:paraId="0000004B">
            <w:pPr>
              <w:spacing w:line="360" w:lineRule="auto"/>
            </w:pPr>
          </w:p>
        </w:tc>
      </w:tr>
      <w:tr w14:paraId="319A7C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7555"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7B18A3">
            <w:pPr>
              <w:keepNext w:val="0"/>
              <w:keepLines w:val="0"/>
              <w:widowControl/>
              <w:suppressLineNumbers w:val="0"/>
            </w:pPr>
            <w:r>
              <w:rPr>
                <w:rFonts w:hint="eastAsia" w:ascii="SimSun" w:hAnsi="SimSun" w:eastAsia="SimSun" w:cs="SimSun"/>
                <w:sz w:val="24"/>
              </w:rPr>
              <w:t xml:space="preserve"> </w:t>
            </w:r>
            <w:r>
              <w:t>Explain the differences between lossy and lossless data compression methods, including examples and applications of each</w:t>
            </w:r>
            <w:r>
              <w:rPr>
                <w:rFonts w:hint="default"/>
                <w:lang w:val="en-US"/>
              </w:rPr>
              <w:t xml:space="preserve"> and </w:t>
            </w:r>
            <w:r>
              <w:t xml:space="preserve"> </w:t>
            </w:r>
            <w:r>
              <w:rPr>
                <w:rFonts w:hint="default"/>
                <w:lang w:val="en-US"/>
              </w:rPr>
              <w:t>d</w:t>
            </w:r>
            <w:r>
              <w:t>escribe the principles and applications of key data compression techniques such as Huffman coding and JPEG compression.</w:t>
            </w:r>
          </w:p>
          <w:p w14:paraId="0000004C">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4D">
            <w:pPr>
              <w:numPr>
                <w:ilvl w:val="0"/>
                <w:numId w:val="4"/>
              </w:numPr>
              <w:spacing w:line="360" w:lineRule="auto"/>
              <w:ind w:left="253"/>
              <w:rPr>
                <w:b/>
              </w:rPr>
            </w:pPr>
            <w:r>
              <w:rPr>
                <w:b/>
                <w:rtl w:val="0"/>
              </w:rPr>
              <w:t>Data Compression Methods(6  hrs)</w:t>
            </w:r>
          </w:p>
          <w:p w14:paraId="0000004E">
            <w:pPr>
              <w:numPr>
                <w:ilvl w:val="1"/>
                <w:numId w:val="4"/>
              </w:numPr>
              <w:spacing w:line="360" w:lineRule="auto"/>
              <w:ind w:left="450"/>
            </w:pPr>
            <w:r>
              <w:rPr>
                <w:rtl w:val="0"/>
              </w:rPr>
              <w:t>Coding Requirement</w:t>
            </w:r>
          </w:p>
          <w:p w14:paraId="0000004F">
            <w:pPr>
              <w:numPr>
                <w:ilvl w:val="1"/>
                <w:numId w:val="4"/>
              </w:numPr>
              <w:spacing w:line="360" w:lineRule="auto"/>
              <w:ind w:left="450"/>
            </w:pPr>
            <w:r>
              <w:rPr>
                <w:rtl w:val="0"/>
              </w:rPr>
              <w:t>Types of Compression: Lossy and Lossless Compression</w:t>
            </w:r>
          </w:p>
          <w:p w14:paraId="00000050">
            <w:pPr>
              <w:numPr>
                <w:ilvl w:val="2"/>
                <w:numId w:val="4"/>
              </w:numPr>
              <w:spacing w:line="360" w:lineRule="auto"/>
              <w:ind w:left="450" w:hanging="120"/>
            </w:pPr>
            <w:r>
              <w:rPr>
                <w:rtl w:val="0"/>
              </w:rPr>
              <w:t>Run length Coding,Entropy Coding</w:t>
            </w:r>
          </w:p>
          <w:p w14:paraId="00000051">
            <w:pPr>
              <w:numPr>
                <w:ilvl w:val="2"/>
                <w:numId w:val="4"/>
              </w:numPr>
              <w:spacing w:line="360" w:lineRule="auto"/>
              <w:ind w:left="450" w:hanging="120"/>
            </w:pPr>
            <w:r>
              <w:rPr>
                <w:rtl w:val="0"/>
              </w:rPr>
              <w:t>Huffman Coding</w:t>
            </w:r>
          </w:p>
          <w:p w14:paraId="00000052">
            <w:pPr>
              <w:numPr>
                <w:ilvl w:val="2"/>
                <w:numId w:val="4"/>
              </w:numPr>
              <w:spacing w:line="360" w:lineRule="auto"/>
              <w:ind w:left="450" w:hanging="120"/>
            </w:pPr>
            <w:r>
              <w:rPr>
                <w:rtl w:val="0"/>
              </w:rPr>
              <w:t>Arithmetic Coding</w:t>
            </w:r>
          </w:p>
          <w:p w14:paraId="00000053">
            <w:pPr>
              <w:numPr>
                <w:ilvl w:val="1"/>
                <w:numId w:val="4"/>
              </w:numPr>
              <w:spacing w:line="360" w:lineRule="auto"/>
              <w:ind w:left="450"/>
            </w:pPr>
            <w:r>
              <w:rPr>
                <w:rtl w:val="0"/>
              </w:rPr>
              <w:t>Coding Standards</w:t>
            </w:r>
          </w:p>
          <w:p w14:paraId="00000054">
            <w:pPr>
              <w:numPr>
                <w:ilvl w:val="2"/>
                <w:numId w:val="4"/>
              </w:numPr>
              <w:spacing w:line="360" w:lineRule="auto"/>
              <w:ind w:left="450" w:hanging="120"/>
            </w:pPr>
            <w:r>
              <w:rPr>
                <w:rtl w:val="0"/>
              </w:rPr>
              <w:t>JPEG: JPEG compression steps</w:t>
            </w:r>
          </w:p>
          <w:p w14:paraId="00000055">
            <w:pPr>
              <w:numPr>
                <w:ilvl w:val="2"/>
                <w:numId w:val="4"/>
              </w:numPr>
              <w:spacing w:line="360" w:lineRule="auto"/>
              <w:ind w:left="450" w:hanging="120"/>
            </w:pPr>
            <w:r>
              <w:rPr>
                <w:rtl w:val="0"/>
              </w:rPr>
              <w:t>MPEG: Evolution of MPEG, Data Stream of MPEG,MPEG Audio</w:t>
            </w:r>
          </w:p>
          <w:p w14:paraId="00000056">
            <w:pPr>
              <w:numPr>
                <w:ilvl w:val="1"/>
                <w:numId w:val="4"/>
              </w:numPr>
              <w:spacing w:line="360" w:lineRule="auto"/>
              <w:ind w:left="450"/>
            </w:pPr>
            <w:sdt>
              <w:sdtPr>
                <w:tag w:val="goog_rdk_0"/>
                <w:id w:val="147459194"/>
              </w:sdtPr>
              <w:sdtContent>
                <w:r>
                  <w:rPr>
                    <w:rFonts w:ascii="Arial Unicode MS" w:hAnsi="Arial Unicode MS" w:eastAsia="Arial Unicode MS" w:cs="Arial Unicode MS"/>
                    <w:rtl w:val="0"/>
                  </w:rPr>
                  <w:t>Digital Video Interactive (DVT), h.261(p✖64)</w:t>
                </w:r>
              </w:sdtContent>
            </w:sdt>
          </w:p>
          <w:p w14:paraId="00000057">
            <w:pPr>
              <w:spacing w:line="360" w:lineRule="auto"/>
              <w:ind w:left="450" w:firstLine="0"/>
            </w:pPr>
          </w:p>
          <w:p w14:paraId="00000058">
            <w:pPr>
              <w:spacing w:line="360" w:lineRule="auto"/>
              <w:ind w:left="450" w:firstLine="0"/>
            </w:pPr>
          </w:p>
          <w:p w14:paraId="00000059">
            <w:pPr>
              <w:spacing w:line="360" w:lineRule="auto"/>
              <w:ind w:left="450" w:firstLine="0"/>
            </w:pPr>
          </w:p>
          <w:p w14:paraId="0000005A">
            <w:pPr>
              <w:spacing w:line="360" w:lineRule="auto"/>
            </w:pPr>
          </w:p>
          <w:p w14:paraId="0000005B">
            <w:pPr>
              <w:spacing w:line="360" w:lineRule="auto"/>
            </w:pPr>
          </w:p>
        </w:tc>
      </w:tr>
      <w:tr w14:paraId="59B29F9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2825"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6979E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Understand the fundamental principles of optical storage media, including CD DA and CD-ROM technologies, and their features.</w:t>
            </w:r>
            <w:r>
              <w:rPr>
                <w:rFonts w:hint="default"/>
                <w:lang w:val="en-US"/>
              </w:rPr>
              <w:t>and</w:t>
            </w:r>
            <w:r>
              <w:t xml:space="preserve"> Outline the various DVD formats and their uses, including differences from other optical storage media.</w:t>
            </w:r>
          </w:p>
          <w:p w14:paraId="0000005C">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5D">
            <w:pPr>
              <w:numPr>
                <w:ilvl w:val="0"/>
                <w:numId w:val="4"/>
              </w:numPr>
              <w:spacing w:line="360" w:lineRule="auto"/>
              <w:ind w:left="253"/>
              <w:rPr>
                <w:b/>
              </w:rPr>
            </w:pPr>
            <w:r>
              <w:rPr>
                <w:b/>
                <w:rtl w:val="0"/>
              </w:rPr>
              <w:t>Storage Media (3 hrs)</w:t>
            </w:r>
          </w:p>
          <w:p w14:paraId="0000005E">
            <w:pPr>
              <w:numPr>
                <w:ilvl w:val="1"/>
                <w:numId w:val="4"/>
              </w:numPr>
              <w:spacing w:line="360" w:lineRule="auto"/>
              <w:ind w:left="450"/>
            </w:pPr>
            <w:r>
              <w:rPr>
                <w:rtl w:val="0"/>
              </w:rPr>
              <w:t>Basic of Optical Storage Technology</w:t>
            </w:r>
          </w:p>
          <w:p w14:paraId="0000005F">
            <w:pPr>
              <w:numPr>
                <w:ilvl w:val="2"/>
                <w:numId w:val="4"/>
              </w:numPr>
              <w:spacing w:line="360" w:lineRule="auto"/>
              <w:ind w:left="450" w:hanging="120"/>
            </w:pPr>
            <w:r>
              <w:rPr>
                <w:rtl w:val="0"/>
              </w:rPr>
              <w:t>Compact Disk Digital Audio (CD DA):Audio Data Rate,Capacity, Error handling, Eight to Fourteen Modulation</w:t>
            </w:r>
          </w:p>
          <w:p w14:paraId="00000060">
            <w:pPr>
              <w:numPr>
                <w:ilvl w:val="2"/>
                <w:numId w:val="4"/>
              </w:numPr>
              <w:spacing w:line="360" w:lineRule="auto"/>
              <w:ind w:left="450" w:hanging="120"/>
            </w:pPr>
            <w:r>
              <w:rPr>
                <w:rtl w:val="0"/>
              </w:rPr>
              <w:t>Compact Disk Read Only Memory(CD-ROM):Blocks,CD-ROM modes</w:t>
            </w:r>
          </w:p>
          <w:p w14:paraId="00000061">
            <w:pPr>
              <w:numPr>
                <w:ilvl w:val="2"/>
                <w:numId w:val="4"/>
              </w:numPr>
              <w:spacing w:line="360" w:lineRule="auto"/>
              <w:ind w:left="450" w:hanging="120"/>
            </w:pPr>
            <w:r>
              <w:rPr>
                <w:rtl w:val="0"/>
              </w:rPr>
              <w:t>CD-ROM Extended Architecture (CD-ROM/XA): Form 1 and Form 2</w:t>
            </w:r>
          </w:p>
          <w:p w14:paraId="00000062">
            <w:pPr>
              <w:numPr>
                <w:ilvl w:val="1"/>
                <w:numId w:val="4"/>
              </w:numPr>
              <w:spacing w:line="360" w:lineRule="auto"/>
              <w:ind w:left="450"/>
            </w:pPr>
            <w:r>
              <w:rPr>
                <w:rtl w:val="0"/>
              </w:rPr>
              <w:t>DVD, DVD Formats</w:t>
            </w:r>
          </w:p>
          <w:p w14:paraId="00000063">
            <w:pPr>
              <w:spacing w:line="360" w:lineRule="auto"/>
            </w:pPr>
          </w:p>
          <w:p w14:paraId="00000064">
            <w:pPr>
              <w:spacing w:line="360" w:lineRule="auto"/>
            </w:pPr>
          </w:p>
          <w:p w14:paraId="00000065">
            <w:pPr>
              <w:spacing w:line="360" w:lineRule="auto"/>
            </w:pPr>
          </w:p>
          <w:p w14:paraId="00000066">
            <w:pPr>
              <w:spacing w:line="360" w:lineRule="auto"/>
            </w:pPr>
          </w:p>
          <w:p w14:paraId="00000067">
            <w:pPr>
              <w:spacing w:line="360" w:lineRule="auto"/>
            </w:pPr>
          </w:p>
          <w:p w14:paraId="00000068">
            <w:pPr>
              <w:spacing w:line="360" w:lineRule="auto"/>
            </w:pPr>
          </w:p>
          <w:p w14:paraId="00000069">
            <w:pPr>
              <w:spacing w:line="360" w:lineRule="auto"/>
            </w:pPr>
          </w:p>
          <w:p w14:paraId="0000006A">
            <w:pPr>
              <w:spacing w:line="360" w:lineRule="auto"/>
            </w:pPr>
          </w:p>
        </w:tc>
      </w:tr>
      <w:tr w14:paraId="6028A94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468"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5F3270">
            <w:pPr>
              <w:keepNext w:val="0"/>
              <w:keepLines w:val="0"/>
              <w:widowControl/>
              <w:suppressLineNumbers w:val="0"/>
            </w:pPr>
            <w:r>
              <w:t xml:space="preserve"> Describe the principles of document architecture, focusing on SGML and ODA standards.</w:t>
            </w:r>
          </w:p>
          <w:p w14:paraId="30926C99">
            <w:pPr>
              <w:keepNext w:val="0"/>
              <w:keepLines w:val="0"/>
              <w:widowControl/>
              <w:suppressLineNumbers w:val="0"/>
            </w:pPr>
            <w:r>
              <w:rPr>
                <w:rFonts w:hint="default"/>
                <w:lang w:val="en-US"/>
              </w:rPr>
              <w:t>and</w:t>
            </w:r>
            <w:r>
              <w:t xml:space="preserve"> </w:t>
            </w:r>
            <w:r>
              <w:rPr>
                <w:rFonts w:hint="default"/>
                <w:lang w:val="en-US"/>
              </w:rPr>
              <w:t>de</w:t>
            </w:r>
            <w:r>
              <w:t>fine hypertext and hypermedia, and understand the basic architecture and components of hypermedia systems, including nodes and pointers.</w:t>
            </w:r>
          </w:p>
          <w:p w14:paraId="0000006B">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6C">
            <w:pPr>
              <w:numPr>
                <w:ilvl w:val="0"/>
                <w:numId w:val="4"/>
              </w:numPr>
              <w:spacing w:line="360" w:lineRule="auto"/>
              <w:ind w:left="253"/>
              <w:rPr>
                <w:b/>
              </w:rPr>
            </w:pPr>
            <w:r>
              <w:rPr>
                <w:b/>
                <w:rtl w:val="0"/>
              </w:rPr>
              <w:t>Document Architecture,Hypertext and MHEG (4hrs)</w:t>
            </w:r>
          </w:p>
          <w:p w14:paraId="0000006D">
            <w:pPr>
              <w:numPr>
                <w:ilvl w:val="1"/>
                <w:numId w:val="4"/>
              </w:numPr>
              <w:spacing w:line="360" w:lineRule="auto"/>
              <w:ind w:left="450"/>
            </w:pPr>
            <w:r>
              <w:rPr>
                <w:rtl w:val="0"/>
              </w:rPr>
              <w:t>Documents, Document Architecture :SGML and ODA</w:t>
            </w:r>
          </w:p>
          <w:p w14:paraId="0000006E">
            <w:pPr>
              <w:numPr>
                <w:ilvl w:val="1"/>
                <w:numId w:val="4"/>
              </w:numPr>
              <w:spacing w:line="360" w:lineRule="auto"/>
              <w:ind w:left="450"/>
            </w:pPr>
            <w:r>
              <w:rPr>
                <w:rtl w:val="0"/>
              </w:rPr>
              <w:t>Hypertext, Hypermedia and Multimedia</w:t>
            </w:r>
          </w:p>
          <w:p w14:paraId="0000006F">
            <w:pPr>
              <w:numPr>
                <w:ilvl w:val="1"/>
                <w:numId w:val="4"/>
              </w:numPr>
              <w:spacing w:line="360" w:lineRule="auto"/>
              <w:ind w:left="450"/>
            </w:pPr>
            <w:r>
              <w:rPr>
                <w:rtl w:val="0"/>
              </w:rPr>
              <w:t>Hypermedia System: Architecture, Nodes and Pointers</w:t>
            </w:r>
          </w:p>
          <w:p w14:paraId="00000070">
            <w:pPr>
              <w:numPr>
                <w:ilvl w:val="1"/>
                <w:numId w:val="4"/>
              </w:numPr>
              <w:spacing w:line="360" w:lineRule="auto"/>
              <w:ind w:left="450"/>
            </w:pPr>
            <w:r>
              <w:rPr>
                <w:rtl w:val="0"/>
              </w:rPr>
              <w:t>Brief History of Hypertext and application areas of Hypertext.</w:t>
            </w:r>
          </w:p>
          <w:p w14:paraId="00000071">
            <w:pPr>
              <w:numPr>
                <w:ilvl w:val="1"/>
                <w:numId w:val="4"/>
              </w:numPr>
              <w:spacing w:line="360" w:lineRule="auto"/>
              <w:ind w:left="450"/>
            </w:pPr>
            <w:r>
              <w:rPr>
                <w:rtl w:val="0"/>
              </w:rPr>
              <w:t>MHEG: Class Hierarchy of MHEG objects, MHEG Identifier and MHEG Descriptor, Contents, Behaviour, Interaction,Container and Closing Comments.</w:t>
            </w:r>
          </w:p>
          <w:p w14:paraId="00000072">
            <w:pPr>
              <w:spacing w:line="360" w:lineRule="auto"/>
            </w:pPr>
          </w:p>
          <w:p w14:paraId="00000073">
            <w:pPr>
              <w:spacing w:line="360" w:lineRule="auto"/>
              <w:ind w:left="450" w:firstLine="0"/>
            </w:pPr>
          </w:p>
          <w:p w14:paraId="00000074">
            <w:pPr>
              <w:spacing w:line="360" w:lineRule="auto"/>
              <w:ind w:left="450" w:firstLine="0"/>
            </w:pPr>
          </w:p>
          <w:p w14:paraId="00000075">
            <w:pPr>
              <w:spacing w:line="360" w:lineRule="auto"/>
              <w:ind w:left="450" w:firstLine="0"/>
            </w:pPr>
          </w:p>
          <w:p w14:paraId="00000076">
            <w:pPr>
              <w:spacing w:line="360" w:lineRule="auto"/>
              <w:ind w:left="450" w:firstLine="0"/>
            </w:pPr>
          </w:p>
          <w:p w14:paraId="00000077">
            <w:pPr>
              <w:spacing w:line="360" w:lineRule="auto"/>
              <w:ind w:left="450" w:firstLine="0"/>
            </w:pPr>
          </w:p>
          <w:p w14:paraId="00000078">
            <w:pPr>
              <w:spacing w:line="360" w:lineRule="auto"/>
              <w:ind w:left="450" w:firstLine="0"/>
            </w:pPr>
          </w:p>
          <w:p w14:paraId="00000079">
            <w:pPr>
              <w:spacing w:line="360" w:lineRule="auto"/>
              <w:ind w:left="450" w:firstLine="0"/>
            </w:pPr>
          </w:p>
          <w:p w14:paraId="0000007A">
            <w:pPr>
              <w:spacing w:line="360" w:lineRule="auto"/>
            </w:pPr>
          </w:p>
          <w:p w14:paraId="0000007B">
            <w:pPr>
              <w:spacing w:line="360" w:lineRule="auto"/>
            </w:pPr>
          </w:p>
        </w:tc>
      </w:tr>
      <w:tr w14:paraId="58A4E1B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682" w:hRule="atLeast"/>
        </w:trPr>
        <w:tc>
          <w:tcPr>
            <w:tcW w:w="314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89E0CA">
            <w:pPr>
              <w:keepNext w:val="0"/>
              <w:keepLines w:val="0"/>
              <w:widowControl/>
              <w:suppressLineNumbers w:val="0"/>
            </w:pPr>
            <w:r>
              <w:t xml:space="preserve"> Explain the concepts of real-time operating systems and resource management for multimedia applications, including scheduling methods like EDF and RMA.</w:t>
            </w:r>
          </w:p>
          <w:p w14:paraId="0B9DC8CE">
            <w:pPr>
              <w:keepNext w:val="0"/>
              <w:keepLines w:val="0"/>
              <w:widowControl/>
              <w:suppressLineNumbers w:val="0"/>
            </w:pPr>
          </w:p>
          <w:p w14:paraId="12030BA4">
            <w:pPr>
              <w:keepNext w:val="0"/>
              <w:keepLines w:val="0"/>
              <w:widowControl/>
              <w:suppressLineNumbers w:val="0"/>
            </w:pPr>
            <w:r>
              <w:t>Outline the components and functions of multimedia communication systems, including session management and quality of service (QoS) principles</w:t>
            </w:r>
          </w:p>
          <w:p w14:paraId="0000007C">
            <w:pPr>
              <w:numPr>
                <w:ilvl w:val="0"/>
                <w:numId w:val="0"/>
              </w:numPr>
              <w:spacing w:line="360" w:lineRule="auto"/>
              <w:ind w:leftChars="0"/>
            </w:pPr>
          </w:p>
        </w:tc>
        <w:tc>
          <w:tcPr>
            <w:tcW w:w="56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7D">
            <w:pPr>
              <w:numPr>
                <w:ilvl w:val="0"/>
                <w:numId w:val="4"/>
              </w:numPr>
              <w:spacing w:line="360" w:lineRule="auto"/>
              <w:ind w:left="253"/>
              <w:rPr>
                <w:b/>
              </w:rPr>
            </w:pPr>
            <w:r>
              <w:rPr>
                <w:b/>
                <w:rtl w:val="0"/>
              </w:rPr>
              <w:t>Multimedia Operating System and Communication Systems (6 hrs)</w:t>
            </w:r>
          </w:p>
          <w:p w14:paraId="0000007E">
            <w:pPr>
              <w:numPr>
                <w:ilvl w:val="1"/>
                <w:numId w:val="4"/>
              </w:numPr>
              <w:spacing w:line="360" w:lineRule="auto"/>
              <w:ind w:left="450"/>
            </w:pPr>
            <w:r>
              <w:rPr>
                <w:rtl w:val="0"/>
              </w:rPr>
              <w:t>Introduction to MOS, Real Time Systems and Deadline</w:t>
            </w:r>
          </w:p>
          <w:p w14:paraId="0000007F">
            <w:pPr>
              <w:numPr>
                <w:ilvl w:val="2"/>
                <w:numId w:val="4"/>
              </w:numPr>
              <w:spacing w:line="360" w:lineRule="auto"/>
              <w:ind w:left="450" w:hanging="120"/>
            </w:pPr>
            <w:r>
              <w:rPr>
                <w:rtl w:val="0"/>
              </w:rPr>
              <w:t>Resource Management: Resource and Requirements</w:t>
            </w:r>
          </w:p>
          <w:p w14:paraId="00000080">
            <w:pPr>
              <w:numPr>
                <w:ilvl w:val="2"/>
                <w:numId w:val="4"/>
              </w:numPr>
              <w:spacing w:line="360" w:lineRule="auto"/>
              <w:ind w:left="450" w:hanging="120"/>
            </w:pPr>
            <w:r>
              <w:rPr>
                <w:rtl w:val="0"/>
              </w:rPr>
              <w:t>Phases of Resource Reservation and Management Process, Allocation Scheme</w:t>
            </w:r>
          </w:p>
          <w:p w14:paraId="00000081">
            <w:pPr>
              <w:numPr>
                <w:ilvl w:val="2"/>
                <w:numId w:val="4"/>
              </w:numPr>
              <w:spacing w:line="360" w:lineRule="auto"/>
              <w:ind w:left="450" w:hanging="120"/>
            </w:pPr>
            <w:r>
              <w:rPr>
                <w:rtl w:val="0"/>
              </w:rPr>
              <w:t>Continuous Media Resource Model</w:t>
            </w:r>
          </w:p>
          <w:p w14:paraId="00000082">
            <w:pPr>
              <w:spacing w:line="360" w:lineRule="auto"/>
            </w:pPr>
            <w:r>
              <w:rPr>
                <w:rtl w:val="0"/>
              </w:rPr>
              <w:t xml:space="preserve">      7.1.4.   Process Management, Real Time Processing       Requirement, Traditional Real Time Scheduling(EDF and RMA)</w:t>
            </w:r>
          </w:p>
          <w:p w14:paraId="00000083">
            <w:pPr>
              <w:spacing w:line="360" w:lineRule="auto"/>
              <w:ind w:left="450" w:firstLine="0"/>
            </w:pPr>
          </w:p>
          <w:p w14:paraId="00000084">
            <w:pPr>
              <w:spacing w:line="360" w:lineRule="auto"/>
            </w:pPr>
            <w:r>
              <w:rPr>
                <w:rtl w:val="0"/>
              </w:rPr>
              <w:t>7.2 Communication Architecture:Application Subsystem and Transport Subsystem</w:t>
            </w:r>
          </w:p>
          <w:p w14:paraId="00000085">
            <w:pPr>
              <w:spacing w:line="360" w:lineRule="auto"/>
              <w:ind w:left="450" w:firstLine="0"/>
            </w:pPr>
            <w:r>
              <w:rPr>
                <w:rtl w:val="0"/>
              </w:rPr>
              <w:t>7.2.1  Session Management, Multimedia Workstation</w:t>
            </w:r>
          </w:p>
          <w:p w14:paraId="00000086">
            <w:pPr>
              <w:spacing w:line="360" w:lineRule="auto"/>
              <w:ind w:left="450" w:firstLine="0"/>
            </w:pPr>
            <w:r>
              <w:rPr>
                <w:rtl w:val="0"/>
              </w:rPr>
              <w:t>7.2.2  Quality of Service and Resource Management, Design Principle of QoS.</w:t>
            </w:r>
          </w:p>
          <w:p w14:paraId="00000087">
            <w:pPr>
              <w:spacing w:line="360" w:lineRule="auto"/>
            </w:pPr>
          </w:p>
          <w:p w14:paraId="00000088">
            <w:pPr>
              <w:spacing w:line="360" w:lineRule="auto"/>
              <w:ind w:left="450" w:firstLine="0"/>
            </w:pPr>
          </w:p>
          <w:p w14:paraId="00000089">
            <w:pPr>
              <w:spacing w:line="360" w:lineRule="auto"/>
              <w:ind w:left="450" w:firstLine="0"/>
            </w:pPr>
          </w:p>
          <w:p w14:paraId="0000008A">
            <w:pPr>
              <w:spacing w:line="360" w:lineRule="auto"/>
            </w:pPr>
          </w:p>
          <w:p w14:paraId="0000008B">
            <w:pPr>
              <w:spacing w:line="360" w:lineRule="auto"/>
            </w:pPr>
          </w:p>
        </w:tc>
      </w:tr>
    </w:tbl>
    <w:p w14:paraId="0000008C">
      <w:pPr>
        <w:widowControl w:val="0"/>
        <w:spacing w:line="360" w:lineRule="auto"/>
        <w:ind w:left="193"/>
        <w:rPr>
          <w:b/>
        </w:rPr>
      </w:pPr>
    </w:p>
    <w:p w14:paraId="0000008D">
      <w:pPr>
        <w:ind w:left="253" w:firstLine="0"/>
      </w:pPr>
    </w:p>
    <w:p w14:paraId="0000008E">
      <w:pPr>
        <w:ind w:left="253" w:firstLine="0"/>
      </w:pPr>
    </w:p>
    <w:p w14:paraId="0000008F">
      <w:pPr>
        <w:ind w:left="253" w:firstLine="0"/>
      </w:pPr>
    </w:p>
    <w:p w14:paraId="00000090">
      <w:pPr>
        <w:ind w:left="253" w:firstLine="0"/>
      </w:pPr>
    </w:p>
    <w:p w14:paraId="00000091">
      <w:pPr>
        <w:ind w:left="253" w:firstLine="0"/>
      </w:pPr>
    </w:p>
    <w:p w14:paraId="00000092">
      <w:pPr>
        <w:pStyle w:val="4"/>
        <w:numPr>
          <w:ilvl w:val="0"/>
          <w:numId w:val="3"/>
        </w:numPr>
        <w:ind w:left="253"/>
      </w:pPr>
      <w:bookmarkStart w:id="5" w:name="_heading=h.zepmxbrs9d9m" w:colFirst="0" w:colLast="0"/>
      <w:bookmarkEnd w:id="5"/>
      <w:r>
        <w:rPr>
          <w:rtl w:val="0"/>
        </w:rPr>
        <w:t xml:space="preserve">  Practical Works</w:t>
      </w:r>
    </w:p>
    <w:p w14:paraId="00000093">
      <w:pPr>
        <w:spacing w:line="360" w:lineRule="auto"/>
        <w:jc w:val="both"/>
      </w:pPr>
      <w:r>
        <w:rPr>
          <w:rtl w:val="0"/>
        </w:rPr>
        <w:t xml:space="preserve">Laboratory work of 30 hours per group of maximum 24 students should cover implementation of the following </w:t>
      </w:r>
    </w:p>
    <w:p w14:paraId="00000094">
      <w:pPr>
        <w:spacing w:line="360" w:lineRule="auto"/>
        <w:jc w:val="both"/>
      </w:pPr>
    </w:p>
    <w:tbl>
      <w:tblPr>
        <w:tblStyle w:val="30"/>
        <w:tblW w:w="901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615"/>
        <w:gridCol w:w="8395"/>
      </w:tblGrid>
      <w:tr w14:paraId="4F28289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5">
            <w:pPr>
              <w:spacing w:line="360" w:lineRule="auto"/>
              <w:jc w:val="center"/>
            </w:pPr>
            <w:r>
              <w:rPr>
                <w:b/>
                <w:rtl w:val="0"/>
              </w:rPr>
              <w:t>SN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6">
            <w:pPr>
              <w:spacing w:line="360" w:lineRule="auto"/>
              <w:jc w:val="center"/>
            </w:pPr>
            <w:r>
              <w:rPr>
                <w:b/>
                <w:rtl w:val="0"/>
              </w:rPr>
              <w:t xml:space="preserve">Implementation Description </w:t>
            </w:r>
          </w:p>
        </w:tc>
      </w:tr>
      <w:tr w14:paraId="356BBF9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7">
            <w:pPr>
              <w:spacing w:line="360" w:lineRule="auto"/>
              <w:jc w:val="center"/>
            </w:pPr>
            <w:r>
              <w:rPr>
                <w:rtl w:val="0"/>
              </w:rPr>
              <w:t>1</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8">
            <w:pPr>
              <w:spacing w:line="360" w:lineRule="auto"/>
              <w:jc w:val="both"/>
            </w:pPr>
            <w:r>
              <w:rPr>
                <w:rtl w:val="0"/>
              </w:rPr>
              <w:t>Implementation of basic sound processing techniques, including audio synthesis and manipulation.</w:t>
            </w:r>
          </w:p>
        </w:tc>
      </w:tr>
      <w:tr w14:paraId="2C35A0C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9">
            <w:pPr>
              <w:spacing w:line="360" w:lineRule="auto"/>
              <w:jc w:val="center"/>
            </w:pPr>
            <w:r>
              <w:rPr>
                <w:rtl w:val="0"/>
              </w:rPr>
              <w:t>2</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A">
            <w:pPr>
              <w:spacing w:line="360" w:lineRule="auto"/>
            </w:pPr>
            <w:r>
              <w:rPr>
                <w:rtl w:val="0"/>
              </w:rPr>
              <w:t>Development of a simple MIDI-based music creation tool that supports basic MIDI messages and device integration</w:t>
            </w:r>
          </w:p>
        </w:tc>
      </w:tr>
      <w:tr w14:paraId="4D00E6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6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B">
            <w:pPr>
              <w:spacing w:line="360" w:lineRule="auto"/>
              <w:jc w:val="center"/>
            </w:pPr>
            <w:r>
              <w:rPr>
                <w:rtl w:val="0"/>
              </w:rPr>
              <w:t>3</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C">
            <w:pPr>
              <w:spacing w:line="360" w:lineRule="auto"/>
              <w:jc w:val="both"/>
            </w:pPr>
            <w:r>
              <w:rPr>
                <w:rtl w:val="0"/>
              </w:rPr>
              <w:t>Image processing fundamentals: Implementing techniques for image enhancement, including point processing and spatial filtering.</w:t>
            </w:r>
          </w:p>
        </w:tc>
      </w:tr>
      <w:tr w14:paraId="0540731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D">
            <w:pPr>
              <w:spacing w:line="360" w:lineRule="auto"/>
              <w:jc w:val="center"/>
            </w:pPr>
            <w:r>
              <w:rPr>
                <w:rtl w:val="0"/>
              </w:rPr>
              <w:t>4</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E">
            <w:pPr>
              <w:spacing w:line="360" w:lineRule="auto"/>
            </w:pPr>
            <w:r>
              <w:rPr>
                <w:rtl w:val="0"/>
              </w:rPr>
              <w:t>Video encoding and compression using basic standards such as JPEG and MPEG, focusing on practical application.</w:t>
            </w:r>
          </w:p>
        </w:tc>
      </w:tr>
      <w:tr w14:paraId="605E7E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9F">
            <w:pPr>
              <w:spacing w:line="360" w:lineRule="auto"/>
              <w:jc w:val="center"/>
            </w:pPr>
            <w:r>
              <w:rPr>
                <w:rtl w:val="0"/>
              </w:rPr>
              <w:t>5</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0">
            <w:pPr>
              <w:spacing w:line="360" w:lineRule="auto"/>
              <w:jc w:val="both"/>
            </w:pPr>
            <w:r>
              <w:rPr>
                <w:rtl w:val="0"/>
              </w:rPr>
              <w:t>Creation of a basic animation sequence using keyframe animation, demonstrating principles of motion and timing.</w:t>
            </w:r>
          </w:p>
        </w:tc>
      </w:tr>
      <w:tr w14:paraId="634D7C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1">
            <w:pPr>
              <w:spacing w:line="360" w:lineRule="auto"/>
              <w:jc w:val="center"/>
            </w:pPr>
            <w:r>
              <w:rPr>
                <w:rtl w:val="0"/>
              </w:rPr>
              <w:t>6</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2">
            <w:pPr>
              <w:spacing w:line="360" w:lineRule="auto"/>
              <w:jc w:val="both"/>
            </w:pPr>
            <w:r>
              <w:rPr>
                <w:rtl w:val="0"/>
              </w:rPr>
              <w:t>Implementation of a simple multimedia application that integrates sound, image, and video elements.</w:t>
            </w:r>
          </w:p>
        </w:tc>
      </w:tr>
      <w:tr w14:paraId="5C731CA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3">
            <w:pPr>
              <w:spacing w:line="360" w:lineRule="auto"/>
              <w:jc w:val="center"/>
            </w:pPr>
            <w:r>
              <w:rPr>
                <w:rtl w:val="0"/>
              </w:rPr>
              <w:t>7</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4">
            <w:pPr>
              <w:spacing w:line="360" w:lineRule="auto"/>
              <w:jc w:val="both"/>
            </w:pPr>
            <w:r>
              <w:rPr>
                <w:rtl w:val="0"/>
              </w:rPr>
              <w:t>Data compression techniques: Practical implementation of lossless compression methods such as Huffman coding.</w:t>
            </w:r>
          </w:p>
        </w:tc>
      </w:tr>
      <w:tr w14:paraId="4DC02A8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5">
            <w:pPr>
              <w:spacing w:line="360" w:lineRule="auto"/>
              <w:jc w:val="center"/>
            </w:pPr>
            <w:r>
              <w:rPr>
                <w:rtl w:val="0"/>
              </w:rPr>
              <w:t>8</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6">
            <w:pPr>
              <w:spacing w:line="360" w:lineRule="auto"/>
              <w:jc w:val="both"/>
            </w:pPr>
            <w:r>
              <w:rPr>
                <w:rtl w:val="0"/>
              </w:rPr>
              <w:t>Storage media exploration: Demonstration of DVD, HDD and SSD data storage and retrieval methods.</w:t>
            </w:r>
          </w:p>
        </w:tc>
      </w:tr>
      <w:tr w14:paraId="7D79A9A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6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7">
            <w:pPr>
              <w:spacing w:line="360" w:lineRule="auto"/>
              <w:jc w:val="center"/>
            </w:pPr>
            <w:r>
              <w:rPr>
                <w:rtl w:val="0"/>
              </w:rPr>
              <w:t>9</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8">
            <w:pPr>
              <w:spacing w:line="360" w:lineRule="auto"/>
              <w:jc w:val="both"/>
            </w:pPr>
            <w:r>
              <w:rPr>
                <w:rtl w:val="0"/>
              </w:rPr>
              <w:t>Design and development of a simple multimedia document using SGML or a similar markup language.</w:t>
            </w:r>
          </w:p>
        </w:tc>
      </w:tr>
      <w:tr w14:paraId="6C4F49C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9">
            <w:pPr>
              <w:spacing w:line="360" w:lineRule="auto"/>
              <w:jc w:val="center"/>
            </w:pPr>
            <w:r>
              <w:rPr>
                <w:rtl w:val="0"/>
              </w:rPr>
              <w:t>10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AA">
            <w:pPr>
              <w:spacing w:line="360" w:lineRule="auto"/>
              <w:jc w:val="both"/>
            </w:pPr>
            <w:r>
              <w:rPr>
                <w:rtl w:val="0"/>
              </w:rPr>
              <w:t>A final project that integrates various multimedia elements learned in the course, such as combining sound, image, and video into a cohesive system.</w:t>
            </w:r>
          </w:p>
        </w:tc>
      </w:tr>
    </w:tbl>
    <w:p w14:paraId="000000AB">
      <w:pPr>
        <w:widowControl w:val="0"/>
        <w:spacing w:line="360" w:lineRule="auto"/>
        <w:ind w:left="108"/>
        <w:jc w:val="both"/>
      </w:pPr>
    </w:p>
    <w:p w14:paraId="000000AC">
      <w:pPr>
        <w:spacing w:line="360" w:lineRule="auto"/>
        <w:jc w:val="both"/>
      </w:pPr>
      <w:r>
        <w:rPr>
          <w:rtl w:val="0"/>
        </w:rPr>
        <w:t xml:space="preserve">For the practical works, we may use several key Python libraries to manage different multimedia tasks. </w:t>
      </w:r>
      <w:r>
        <w:rPr>
          <w:b/>
          <w:rtl w:val="0"/>
        </w:rPr>
        <w:t>NumPy</w:t>
      </w:r>
      <w:r>
        <w:rPr>
          <w:rtl w:val="0"/>
        </w:rPr>
        <w:t xml:space="preserve"> and </w:t>
      </w:r>
      <w:r>
        <w:rPr>
          <w:b/>
          <w:rtl w:val="0"/>
        </w:rPr>
        <w:t>SciPy</w:t>
      </w:r>
      <w:r>
        <w:rPr>
          <w:rtl w:val="0"/>
        </w:rPr>
        <w:t xml:space="preserve"> will help us with the basics of scientific computing and image processing. </w:t>
      </w:r>
      <w:r>
        <w:rPr>
          <w:b/>
          <w:rtl w:val="0"/>
        </w:rPr>
        <w:t>Pillow</w:t>
      </w:r>
      <w:r>
        <w:rPr>
          <w:rtl w:val="0"/>
        </w:rPr>
        <w:t xml:space="preserve"> and </w:t>
      </w:r>
      <w:r>
        <w:rPr>
          <w:b/>
          <w:rtl w:val="0"/>
        </w:rPr>
        <w:t>OpenCV</w:t>
      </w:r>
      <w:r>
        <w:rPr>
          <w:rtl w:val="0"/>
        </w:rPr>
        <w:t xml:space="preserve"> will be our go-to for working with images and videos. To handle audio, use </w:t>
      </w:r>
      <w:r>
        <w:rPr>
          <w:b/>
          <w:rtl w:val="0"/>
        </w:rPr>
        <w:t>PyDub</w:t>
      </w:r>
      <w:r>
        <w:rPr>
          <w:rtl w:val="0"/>
        </w:rPr>
        <w:t xml:space="preserve"> and </w:t>
      </w:r>
      <w:r>
        <w:rPr>
          <w:b/>
          <w:rtl w:val="0"/>
        </w:rPr>
        <w:t>Librosa</w:t>
      </w:r>
      <w:r>
        <w:rPr>
          <w:rtl w:val="0"/>
        </w:rPr>
        <w:t xml:space="preserve">, while </w:t>
      </w:r>
      <w:r>
        <w:rPr>
          <w:b/>
          <w:rtl w:val="0"/>
        </w:rPr>
        <w:t>Matplotlib</w:t>
      </w:r>
      <w:r>
        <w:rPr>
          <w:rtl w:val="0"/>
        </w:rPr>
        <w:t xml:space="preserve"> will be handy for creating visualizations. </w:t>
      </w:r>
      <w:r>
        <w:rPr>
          <w:b/>
          <w:rtl w:val="0"/>
        </w:rPr>
        <w:t>MoviePy</w:t>
      </w:r>
      <w:r>
        <w:rPr>
          <w:rtl w:val="0"/>
        </w:rPr>
        <w:t xml:space="preserve"> will make video editing straightforward, and </w:t>
      </w:r>
      <w:r>
        <w:rPr>
          <w:b/>
          <w:rtl w:val="0"/>
        </w:rPr>
        <w:t>PyGame</w:t>
      </w:r>
      <w:r>
        <w:rPr>
          <w:rtl w:val="0"/>
        </w:rPr>
        <w:t xml:space="preserve"> will be great for building multimedia apps. We may use </w:t>
      </w:r>
      <w:r>
        <w:rPr>
          <w:b/>
          <w:rtl w:val="0"/>
        </w:rPr>
        <w:t>SoundFile</w:t>
      </w:r>
      <w:r>
        <w:rPr>
          <w:rtl w:val="0"/>
        </w:rPr>
        <w:t xml:space="preserve"> for audio file handling, and </w:t>
      </w:r>
      <w:r>
        <w:rPr>
          <w:b/>
          <w:rtl w:val="0"/>
        </w:rPr>
        <w:t>FFmpeg</w:t>
      </w:r>
      <w:r>
        <w:rPr>
          <w:rtl w:val="0"/>
        </w:rPr>
        <w:t xml:space="preserve"> (with ffmpy) for advanced audio and video processing tasks. These tools will be essential as you dive into the practical side of multimedia systems.</w:t>
      </w:r>
    </w:p>
    <w:p w14:paraId="000000AD">
      <w:pPr>
        <w:spacing w:line="360" w:lineRule="auto"/>
        <w:jc w:val="both"/>
      </w:pPr>
    </w:p>
    <w:p w14:paraId="000000AE">
      <w:pPr>
        <w:spacing w:line="360" w:lineRule="auto"/>
        <w:jc w:val="both"/>
      </w:pPr>
      <w:r>
        <w:rPr>
          <w:rtl w:val="0"/>
        </w:rPr>
        <w:t xml:space="preserve">Students should submit a project work that uses all the knowledge obtained from this course to solve any problem chosen by themselves. The marks for the practical evaluation must be based on the project work submitted by students. </w:t>
      </w:r>
    </w:p>
    <w:p w14:paraId="000000AF">
      <w:pPr>
        <w:pStyle w:val="4"/>
        <w:numPr>
          <w:ilvl w:val="0"/>
          <w:numId w:val="3"/>
        </w:numPr>
        <w:ind w:left="253"/>
      </w:pPr>
      <w:bookmarkStart w:id="6" w:name="_heading=h.dr8zgqq0gqis" w:colFirst="0" w:colLast="0"/>
      <w:bookmarkEnd w:id="6"/>
      <w:r>
        <w:rPr>
          <w:rtl w:val="0"/>
        </w:rPr>
        <w:t xml:space="preserve"> List of Tutorials</w:t>
      </w:r>
    </w:p>
    <w:p w14:paraId="000000B0">
      <w:pPr>
        <w:spacing w:line="360" w:lineRule="auto"/>
        <w:jc w:val="both"/>
      </w:pPr>
      <w:r>
        <w:rPr>
          <w:rtl w:val="0"/>
        </w:rPr>
        <w:t>The various tutorial activities that suit your course should cover all the content of the course to give students a space to engage more actively with the course content in the presence of the instructor. Students should submit tutorials as assignments or class works to the instructor for evaluation. The following tutorial activities of 15 hours per group of maximum 24 students  should be conducted to cover the content of this course:</w:t>
      </w:r>
    </w:p>
    <w:p w14:paraId="000000B1">
      <w:pPr>
        <w:spacing w:line="360" w:lineRule="auto"/>
        <w:jc w:val="both"/>
      </w:pPr>
    </w:p>
    <w:p w14:paraId="000000B2">
      <w:pPr>
        <w:numPr>
          <w:ilvl w:val="0"/>
          <w:numId w:val="5"/>
        </w:numPr>
        <w:spacing w:line="360" w:lineRule="auto"/>
        <w:ind w:left="720" w:hanging="360"/>
        <w:rPr>
          <w:b/>
        </w:rPr>
      </w:pPr>
      <w:r>
        <w:rPr>
          <w:b/>
          <w:rtl w:val="0"/>
        </w:rPr>
        <w:t>Discussion-based Tutorials: (3 hrs)</w:t>
      </w:r>
    </w:p>
    <w:p w14:paraId="000000B3">
      <w:pPr>
        <w:numPr>
          <w:ilvl w:val="1"/>
          <w:numId w:val="5"/>
        </w:numPr>
        <w:spacing w:line="360" w:lineRule="auto"/>
        <w:ind w:left="1440" w:hanging="360"/>
      </w:pPr>
      <w:r>
        <w:rPr>
          <w:rtl w:val="0"/>
        </w:rPr>
        <w:t>Discussion on the importance and applications of multimedia in modern technology.</w:t>
      </w:r>
      <w:r>
        <w:rPr>
          <w:color w:val="0E0E0E"/>
          <w:sz w:val="21"/>
          <w:szCs w:val="21"/>
          <w:rtl w:val="0"/>
        </w:rPr>
        <w:br w:type="textWrapping"/>
      </w:r>
      <w:r>
        <w:rPr>
          <w:i/>
          <w:rtl w:val="0"/>
        </w:rPr>
        <w:t xml:space="preserve"> (Class discussion)</w:t>
      </w:r>
    </w:p>
    <w:p w14:paraId="000000B4">
      <w:pPr>
        <w:numPr>
          <w:ilvl w:val="1"/>
          <w:numId w:val="5"/>
        </w:numPr>
        <w:spacing w:line="276" w:lineRule="auto"/>
        <w:ind w:left="1440" w:hanging="360"/>
      </w:pPr>
      <w:r>
        <w:rPr>
          <w:rtl w:val="0"/>
        </w:rPr>
        <w:t>Analysis of different multimedia systems and their real-world use cases.</w:t>
      </w:r>
      <w:r>
        <w:rPr>
          <w:rtl w:val="0"/>
        </w:rPr>
        <w:br w:type="textWrapping"/>
      </w:r>
      <w:r>
        <w:rPr>
          <w:i/>
          <w:rtl w:val="0"/>
        </w:rPr>
        <w:t xml:space="preserve"> (Class discussion)</w:t>
      </w:r>
    </w:p>
    <w:p w14:paraId="000000B5">
      <w:pPr>
        <w:numPr>
          <w:ilvl w:val="1"/>
          <w:numId w:val="5"/>
        </w:numPr>
        <w:spacing w:line="360" w:lineRule="auto"/>
        <w:ind w:left="1440" w:hanging="360"/>
      </w:pPr>
      <w:r>
        <w:rPr>
          <w:rtl w:val="0"/>
        </w:rPr>
        <w:t>Exploring the future trends (like metaverse) in multimedia technology.</w:t>
      </w:r>
      <w:r>
        <w:rPr>
          <w:rtl w:val="0"/>
        </w:rPr>
        <w:br w:type="textWrapping"/>
      </w:r>
      <w:r>
        <w:rPr>
          <w:i/>
          <w:rtl w:val="0"/>
        </w:rPr>
        <w:t xml:space="preserve"> (Class discussion)</w:t>
      </w:r>
    </w:p>
    <w:p w14:paraId="000000B6">
      <w:pPr>
        <w:spacing w:line="360" w:lineRule="auto"/>
        <w:ind w:left="0" w:firstLine="0"/>
      </w:pPr>
    </w:p>
    <w:p w14:paraId="000000B7">
      <w:pPr>
        <w:numPr>
          <w:ilvl w:val="0"/>
          <w:numId w:val="5"/>
        </w:numPr>
        <w:spacing w:line="360" w:lineRule="auto"/>
        <w:ind w:left="720" w:hanging="360"/>
        <w:rPr>
          <w:b/>
        </w:rPr>
      </w:pPr>
      <w:r>
        <w:rPr>
          <w:b/>
          <w:rtl w:val="0"/>
        </w:rPr>
        <w:t>Problem solving-based Tutorials: (6 hrs)</w:t>
      </w:r>
    </w:p>
    <w:p w14:paraId="000000B8">
      <w:pPr>
        <w:numPr>
          <w:ilvl w:val="1"/>
          <w:numId w:val="5"/>
        </w:numPr>
        <w:spacing w:line="360" w:lineRule="auto"/>
        <w:ind w:left="1440" w:hanging="360"/>
      </w:pPr>
      <w:r>
        <w:rPr>
          <w:rtl w:val="0"/>
        </w:rPr>
        <w:t>Design a system to encode and decode simple audio and video data.</w:t>
      </w:r>
    </w:p>
    <w:p w14:paraId="000000B9">
      <w:pPr>
        <w:numPr>
          <w:ilvl w:val="1"/>
          <w:numId w:val="5"/>
        </w:numPr>
        <w:spacing w:line="360" w:lineRule="auto"/>
        <w:ind w:left="1440" w:hanging="360"/>
      </w:pPr>
      <w:r>
        <w:rPr>
          <w:rtl w:val="0"/>
        </w:rPr>
        <w:t>Design a system that implements basic image processing, such as filtering and enhancement.</w:t>
      </w:r>
    </w:p>
    <w:p w14:paraId="000000BA">
      <w:pPr>
        <w:numPr>
          <w:ilvl w:val="1"/>
          <w:numId w:val="5"/>
        </w:numPr>
        <w:spacing w:line="360" w:lineRule="auto"/>
        <w:ind w:left="1440" w:hanging="360"/>
      </w:pPr>
      <w:r>
        <w:rPr>
          <w:rtl w:val="0"/>
        </w:rPr>
        <w:t>Suppose you are given a task to design a multimedia system for an educational platform—outline your approach.</w:t>
      </w:r>
    </w:p>
    <w:p w14:paraId="000000BB">
      <w:pPr>
        <w:spacing w:line="360" w:lineRule="auto"/>
        <w:ind w:left="0" w:firstLine="0"/>
      </w:pPr>
    </w:p>
    <w:p w14:paraId="000000BC">
      <w:pPr>
        <w:numPr>
          <w:ilvl w:val="0"/>
          <w:numId w:val="5"/>
        </w:numPr>
        <w:spacing w:line="360" w:lineRule="auto"/>
        <w:ind w:left="720" w:hanging="360"/>
        <w:rPr>
          <w:b/>
        </w:rPr>
      </w:pPr>
      <w:r>
        <w:rPr>
          <w:b/>
          <w:rtl w:val="0"/>
        </w:rPr>
        <w:t>Review and Question/Answer-based Tutorials: (6 hrs)</w:t>
      </w:r>
    </w:p>
    <w:p w14:paraId="000000BD">
      <w:pPr>
        <w:numPr>
          <w:ilvl w:val="1"/>
          <w:numId w:val="5"/>
        </w:numPr>
        <w:spacing w:line="360" w:lineRule="auto"/>
        <w:ind w:left="1440" w:hanging="360"/>
      </w:pPr>
      <w:r>
        <w:rPr>
          <w:rtl w:val="0"/>
        </w:rPr>
        <w:t xml:space="preserve">Case study on the history of multimedia technology and its evolution </w:t>
      </w:r>
      <w:r>
        <w:rPr>
          <w:rtl w:val="0"/>
        </w:rPr>
        <w:br w:type="textWrapping"/>
      </w:r>
      <w:r>
        <w:rPr>
          <w:i/>
          <w:rtl w:val="0"/>
        </w:rPr>
        <w:t>(Oral Presentation in class).</w:t>
      </w:r>
    </w:p>
    <w:p w14:paraId="000000BE">
      <w:pPr>
        <w:numPr>
          <w:ilvl w:val="1"/>
          <w:numId w:val="5"/>
        </w:numPr>
        <w:spacing w:line="360" w:lineRule="auto"/>
        <w:ind w:left="1440" w:hanging="360"/>
      </w:pPr>
      <w:r>
        <w:rPr>
          <w:rtl w:val="0"/>
        </w:rPr>
        <w:t>Case study on a multimedia system currently used in a specific industry (e.g., entertainment, education, or healthcare).</w:t>
      </w:r>
    </w:p>
    <w:p w14:paraId="000000BF">
      <w:pPr>
        <w:numPr>
          <w:ilvl w:val="1"/>
          <w:numId w:val="5"/>
        </w:numPr>
        <w:spacing w:line="360" w:lineRule="auto"/>
        <w:ind w:left="1440" w:hanging="360"/>
      </w:pPr>
      <w:r>
        <w:rPr>
          <w:rtl w:val="0"/>
        </w:rPr>
        <w:t>Students ask questions within the course content, discuss assignments, and review key concepts in preparation for tests or exams.</w:t>
      </w:r>
    </w:p>
    <w:p w14:paraId="000000C7">
      <w:pPr>
        <w:spacing w:line="360" w:lineRule="auto"/>
      </w:pPr>
      <w:bookmarkStart w:id="16" w:name="_GoBack"/>
      <w:bookmarkEnd w:id="16"/>
    </w:p>
    <w:p w14:paraId="000000C8">
      <w:pPr>
        <w:pStyle w:val="4"/>
        <w:numPr>
          <w:ilvl w:val="0"/>
          <w:numId w:val="3"/>
        </w:numPr>
        <w:ind w:left="253"/>
      </w:pPr>
      <w:bookmarkStart w:id="7" w:name="_heading=h.odu0awwez7vq" w:colFirst="0" w:colLast="0"/>
      <w:bookmarkEnd w:id="7"/>
      <w:r>
        <w:rPr>
          <w:rtl w:val="0"/>
        </w:rPr>
        <w:t xml:space="preserve"> Evaluation System and Students’ Responsibilities</w:t>
      </w:r>
    </w:p>
    <w:p w14:paraId="000000C9">
      <w:pPr>
        <w:pStyle w:val="5"/>
        <w:spacing w:line="360" w:lineRule="auto"/>
        <w:jc w:val="both"/>
      </w:pPr>
      <w:bookmarkStart w:id="8" w:name="_heading=h.gjdgxs" w:colFirst="0" w:colLast="0"/>
      <w:bookmarkEnd w:id="8"/>
      <w:r>
        <w:rPr>
          <w:rtl w:val="0"/>
        </w:rPr>
        <w:t xml:space="preserve">Evaluation System </w:t>
      </w:r>
    </w:p>
    <w:p w14:paraId="000000CA">
      <w:pPr>
        <w:spacing w:line="360" w:lineRule="auto"/>
        <w:jc w:val="both"/>
      </w:pPr>
      <w:bookmarkStart w:id="9" w:name="_heading=h.30j0zll" w:colFirst="0" w:colLast="0"/>
      <w:bookmarkEnd w:id="9"/>
      <w:r>
        <w:rPr>
          <w:rtl w:val="0"/>
        </w:rPr>
        <w:t>The internal evaluation of a student may consist of assignments, attendance, internal assessment, lab reports, project works etc. The internal evaluation scheme for this course is as follows:</w:t>
      </w:r>
    </w:p>
    <w:p w14:paraId="000000CB">
      <w:pPr>
        <w:spacing w:line="360" w:lineRule="auto"/>
        <w:jc w:val="both"/>
      </w:pPr>
    </w:p>
    <w:tbl>
      <w:tblPr>
        <w:tblStyle w:val="35"/>
        <w:tblW w:w="9020" w:type="dxa"/>
        <w:tblInd w:w="32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3754"/>
        <w:gridCol w:w="1049"/>
        <w:gridCol w:w="960"/>
        <w:gridCol w:w="2377"/>
        <w:gridCol w:w="880"/>
      </w:tblGrid>
      <w:tr w14:paraId="26FC42A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CC">
            <w:pPr>
              <w:spacing w:line="360" w:lineRule="auto"/>
            </w:pPr>
            <w:r>
              <w:rPr>
                <w:b/>
                <w:rtl w:val="0"/>
              </w:rPr>
              <w:t>Internal Evaluation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CD">
            <w:pPr>
              <w:spacing w:line="360" w:lineRule="auto"/>
            </w:pPr>
            <w:r>
              <w:rPr>
                <w:b/>
                <w:rtl w:val="0"/>
              </w:rPr>
              <w:t>Weight</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CE">
            <w:pPr>
              <w:spacing w:line="360" w:lineRule="auto"/>
            </w:pPr>
            <w:r>
              <w:rPr>
                <w:b/>
                <w:rtl w:val="0"/>
              </w:rPr>
              <w:t>Marks</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CF">
            <w:pPr>
              <w:spacing w:line="360" w:lineRule="auto"/>
            </w:pPr>
            <w:r>
              <w:rPr>
                <w:b/>
                <w:rtl w:val="0"/>
              </w:rPr>
              <w:t>External Evaluation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0">
            <w:pPr>
              <w:spacing w:line="360" w:lineRule="auto"/>
            </w:pPr>
            <w:r>
              <w:rPr>
                <w:b/>
                <w:rtl w:val="0"/>
              </w:rPr>
              <w:t>Marks</w:t>
            </w:r>
          </w:p>
        </w:tc>
      </w:tr>
      <w:tr w14:paraId="52A85C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1">
            <w:pPr>
              <w:spacing w:line="360" w:lineRule="auto"/>
            </w:pPr>
            <w:r>
              <w:rPr>
                <w:b/>
                <w:rtl w:val="0"/>
              </w:rPr>
              <w:t>Theory</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2">
            <w:pPr>
              <w:spacing w:line="360" w:lineRule="auto"/>
              <w:jc w:val="center"/>
            </w:pPr>
            <w:r>
              <w:rPr>
                <w:b/>
                <w:rtl w:val="0"/>
              </w:rPr>
              <w:t> </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3">
            <w:pPr>
              <w:spacing w:line="360" w:lineRule="auto"/>
              <w:jc w:val="center"/>
            </w:pPr>
            <w:r>
              <w:rPr>
                <w:rtl w:val="0"/>
              </w:rPr>
              <w:t>30</w:t>
            </w:r>
          </w:p>
        </w:tc>
        <w:tc>
          <w:tcPr>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4">
            <w:pPr>
              <w:spacing w:line="360" w:lineRule="auto"/>
              <w:jc w:val="center"/>
            </w:pPr>
          </w:p>
          <w:p w14:paraId="000000D5">
            <w:pPr>
              <w:spacing w:line="360" w:lineRule="auto"/>
              <w:jc w:val="center"/>
            </w:pPr>
          </w:p>
          <w:p w14:paraId="000000D6">
            <w:pPr>
              <w:spacing w:line="360" w:lineRule="auto"/>
              <w:jc w:val="center"/>
            </w:pPr>
          </w:p>
          <w:p w14:paraId="000000D7">
            <w:pPr>
              <w:spacing w:line="360" w:lineRule="auto"/>
              <w:jc w:val="center"/>
            </w:pPr>
          </w:p>
          <w:p w14:paraId="000000D8">
            <w:pPr>
              <w:spacing w:line="360" w:lineRule="auto"/>
              <w:jc w:val="center"/>
            </w:pPr>
          </w:p>
          <w:p w14:paraId="000000D9">
            <w:pPr>
              <w:spacing w:line="360" w:lineRule="auto"/>
              <w:jc w:val="center"/>
            </w:pPr>
          </w:p>
          <w:p w14:paraId="000000DA">
            <w:pPr>
              <w:spacing w:line="360" w:lineRule="auto"/>
              <w:jc w:val="center"/>
            </w:pPr>
          </w:p>
          <w:p w14:paraId="000000DB">
            <w:pPr>
              <w:spacing w:line="360" w:lineRule="auto"/>
              <w:jc w:val="center"/>
            </w:pPr>
            <w:r>
              <w:rPr>
                <w:rtl w:val="0"/>
              </w:rPr>
              <w:t>Semester-End examination</w:t>
            </w:r>
          </w:p>
        </w:tc>
        <w:tc>
          <w:tcPr>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DC">
            <w:pPr>
              <w:spacing w:line="360" w:lineRule="auto"/>
              <w:jc w:val="right"/>
            </w:pPr>
          </w:p>
          <w:p w14:paraId="000000DD">
            <w:pPr>
              <w:spacing w:line="360" w:lineRule="auto"/>
              <w:jc w:val="right"/>
            </w:pPr>
          </w:p>
          <w:p w14:paraId="000000DE">
            <w:pPr>
              <w:spacing w:line="360" w:lineRule="auto"/>
              <w:jc w:val="right"/>
            </w:pPr>
          </w:p>
          <w:p w14:paraId="000000DF">
            <w:pPr>
              <w:spacing w:line="360" w:lineRule="auto"/>
              <w:jc w:val="right"/>
            </w:pPr>
          </w:p>
          <w:p w14:paraId="000000E0">
            <w:pPr>
              <w:spacing w:line="360" w:lineRule="auto"/>
              <w:jc w:val="right"/>
            </w:pPr>
          </w:p>
          <w:p w14:paraId="000000E1">
            <w:pPr>
              <w:spacing w:line="360" w:lineRule="auto"/>
              <w:jc w:val="right"/>
            </w:pPr>
          </w:p>
          <w:p w14:paraId="000000E2">
            <w:pPr>
              <w:spacing w:line="360" w:lineRule="auto"/>
              <w:jc w:val="center"/>
            </w:pPr>
          </w:p>
          <w:p w14:paraId="000000E3">
            <w:pPr>
              <w:spacing w:line="360" w:lineRule="auto"/>
              <w:jc w:val="center"/>
            </w:pPr>
            <w:r>
              <w:rPr>
                <w:rtl w:val="0"/>
              </w:rPr>
              <w:t>50</w:t>
            </w:r>
          </w:p>
        </w:tc>
      </w:tr>
      <w:tr w14:paraId="47AF54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4">
            <w:pPr>
              <w:spacing w:line="360" w:lineRule="auto"/>
            </w:pPr>
            <w:r>
              <w:rPr>
                <w:rtl w:val="0"/>
              </w:rPr>
              <w:t>Attendance &amp; Class Participation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5">
            <w:pPr>
              <w:spacing w:line="360" w:lineRule="auto"/>
              <w:jc w:val="center"/>
            </w:pPr>
            <w:r>
              <w:rPr>
                <w:rtl w:val="0"/>
              </w:rPr>
              <w:t>10%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6">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7">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8">
            <w:pPr>
              <w:widowControl w:val="0"/>
              <w:spacing w:line="360" w:lineRule="auto"/>
            </w:pPr>
          </w:p>
        </w:tc>
      </w:tr>
      <w:tr w14:paraId="5DADE2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9">
            <w:pPr>
              <w:spacing w:line="360" w:lineRule="auto"/>
            </w:pPr>
            <w:r>
              <w:rPr>
                <w:rtl w:val="0"/>
              </w:rPr>
              <w:t>Assignments</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A">
            <w:pPr>
              <w:spacing w:line="360" w:lineRule="auto"/>
              <w:jc w:val="center"/>
            </w:pPr>
            <w:r>
              <w:rPr>
                <w:rtl w:val="0"/>
              </w:rPr>
              <w:t>20%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B">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C">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D">
            <w:pPr>
              <w:widowControl w:val="0"/>
              <w:spacing w:line="360" w:lineRule="auto"/>
            </w:pPr>
          </w:p>
        </w:tc>
      </w:tr>
      <w:tr w14:paraId="0BA882C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E">
            <w:pPr>
              <w:spacing w:line="360" w:lineRule="auto"/>
            </w:pPr>
            <w:r>
              <w:rPr>
                <w:rtl w:val="0"/>
              </w:rPr>
              <w:t>Presentations/Quizzes</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EF">
            <w:pPr>
              <w:spacing w:line="360" w:lineRule="auto"/>
              <w:jc w:val="center"/>
            </w:pPr>
            <w:r>
              <w:rPr>
                <w:rtl w:val="0"/>
              </w:rPr>
              <w:t>10%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0">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1">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2">
            <w:pPr>
              <w:widowControl w:val="0"/>
              <w:spacing w:line="360" w:lineRule="auto"/>
            </w:pPr>
          </w:p>
        </w:tc>
      </w:tr>
      <w:tr w14:paraId="0EC7BE5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3">
            <w:pPr>
              <w:spacing w:line="360" w:lineRule="auto"/>
            </w:pPr>
            <w:r>
              <w:rPr>
                <w:rtl w:val="0"/>
              </w:rPr>
              <w:t>Internal Assessment</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4">
            <w:pPr>
              <w:spacing w:line="360" w:lineRule="auto"/>
              <w:jc w:val="center"/>
            </w:pPr>
            <w:r>
              <w:rPr>
                <w:rtl w:val="0"/>
              </w:rPr>
              <w:t>60%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5">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6">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7">
            <w:pPr>
              <w:widowControl w:val="0"/>
              <w:spacing w:line="360" w:lineRule="auto"/>
            </w:pPr>
          </w:p>
        </w:tc>
      </w:tr>
      <w:tr w14:paraId="732E48E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8">
            <w:pPr>
              <w:spacing w:line="360" w:lineRule="auto"/>
            </w:pPr>
            <w:r>
              <w:rPr>
                <w:b/>
                <w:rtl w:val="0"/>
              </w:rPr>
              <w:t>Practical</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9">
            <w:pPr>
              <w:spacing w:line="360" w:lineRule="auto"/>
              <w:jc w:val="center"/>
            </w:pPr>
            <w:r>
              <w:rPr>
                <w:b/>
                <w:rtl w:val="0"/>
              </w:rPr>
              <w:t> </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A">
            <w:pPr>
              <w:spacing w:line="360" w:lineRule="auto"/>
              <w:jc w:val="center"/>
            </w:pPr>
            <w:r>
              <w:rPr>
                <w:rtl w:val="0"/>
              </w:rPr>
              <w:t>20</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B">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C">
            <w:pPr>
              <w:widowControl w:val="0"/>
              <w:spacing w:line="360" w:lineRule="auto"/>
            </w:pPr>
          </w:p>
        </w:tc>
      </w:tr>
      <w:tr w14:paraId="67626C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D">
            <w:pPr>
              <w:spacing w:line="360" w:lineRule="auto"/>
            </w:pPr>
            <w:r>
              <w:rPr>
                <w:rtl w:val="0"/>
              </w:rPr>
              <w:t>Attendance &amp; Class Participation</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E">
            <w:pPr>
              <w:spacing w:line="360" w:lineRule="auto"/>
              <w:jc w:val="center"/>
            </w:pPr>
            <w:r>
              <w:rPr>
                <w:rtl w:val="0"/>
              </w:rPr>
              <w:t>10%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0FF">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0">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1">
            <w:pPr>
              <w:widowControl w:val="0"/>
              <w:spacing w:line="360" w:lineRule="auto"/>
            </w:pPr>
          </w:p>
        </w:tc>
      </w:tr>
      <w:tr w14:paraId="08CBD33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2">
            <w:pPr>
              <w:spacing w:line="360" w:lineRule="auto"/>
            </w:pPr>
            <w:r>
              <w:rPr>
                <w:rtl w:val="0"/>
              </w:rPr>
              <w:t>Lab Report/Project Report</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3">
            <w:pPr>
              <w:spacing w:line="360" w:lineRule="auto"/>
              <w:jc w:val="center"/>
            </w:pPr>
            <w:r>
              <w:rPr>
                <w:rtl w:val="0"/>
              </w:rPr>
              <w:t>20%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4">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5">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6">
            <w:pPr>
              <w:widowControl w:val="0"/>
              <w:spacing w:line="360" w:lineRule="auto"/>
            </w:pPr>
          </w:p>
        </w:tc>
      </w:tr>
      <w:tr w14:paraId="0ACF0AA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7">
            <w:pPr>
              <w:spacing w:line="360" w:lineRule="auto"/>
            </w:pPr>
            <w:r>
              <w:rPr>
                <w:rtl w:val="0"/>
              </w:rPr>
              <w:t>Practical Exam/Project Work</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8">
            <w:pPr>
              <w:spacing w:line="360" w:lineRule="auto"/>
              <w:jc w:val="center"/>
            </w:pPr>
            <w:r>
              <w:rPr>
                <w:rtl w:val="0"/>
              </w:rPr>
              <w:t>40%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9">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A">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B">
            <w:pPr>
              <w:widowControl w:val="0"/>
              <w:spacing w:line="360" w:lineRule="auto"/>
            </w:pPr>
          </w:p>
        </w:tc>
      </w:tr>
      <w:tr w14:paraId="22AA11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C">
            <w:pPr>
              <w:spacing w:line="360" w:lineRule="auto"/>
            </w:pPr>
            <w:r>
              <w:rPr>
                <w:rtl w:val="0"/>
              </w:rPr>
              <w:t>Viva</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D">
            <w:pPr>
              <w:spacing w:line="360" w:lineRule="auto"/>
              <w:jc w:val="center"/>
            </w:pPr>
            <w:r>
              <w:rPr>
                <w:rtl w:val="0"/>
              </w:rPr>
              <w:t>30%</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E">
            <w:pPr>
              <w:spacing w:line="360" w:lineRule="auto"/>
              <w:jc w:val="center"/>
            </w:pPr>
            <w:r>
              <w:rPr>
                <w:rtl w:val="0"/>
              </w:rPr>
              <w:t> </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0F">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0">
            <w:pPr>
              <w:widowControl w:val="0"/>
              <w:spacing w:line="360" w:lineRule="auto"/>
            </w:pPr>
          </w:p>
        </w:tc>
      </w:tr>
      <w:tr w14:paraId="6A52842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1">
            <w:pPr>
              <w:spacing w:line="360" w:lineRule="auto"/>
            </w:pPr>
            <w:r>
              <w:rPr>
                <w:b/>
                <w:rtl w:val="0"/>
              </w:rPr>
              <w:t>Total Internal</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2">
            <w:pPr>
              <w:spacing w:line="360" w:lineRule="auto"/>
              <w:jc w:val="center"/>
            </w:pPr>
            <w:r>
              <w:rPr>
                <w:rtl w:val="0"/>
              </w:rPr>
              <w:t> </w:t>
            </w:r>
          </w:p>
        </w:tc>
        <w:tc>
          <w:tcPr>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3">
            <w:pPr>
              <w:spacing w:line="360" w:lineRule="auto"/>
              <w:jc w:val="center"/>
            </w:pPr>
            <w:r>
              <w:rPr>
                <w:rtl w:val="0"/>
              </w:rPr>
              <w:t>50</w:t>
            </w: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4">
            <w:pPr>
              <w:widowControl w:val="0"/>
              <w:spacing w:line="360" w:lineRule="auto"/>
            </w:pPr>
          </w:p>
        </w:tc>
        <w:tc>
          <w:tcPr>
            <w:vMerge w:val="continue"/>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5">
            <w:pPr>
              <w:widowControl w:val="0"/>
              <w:spacing w:line="360" w:lineRule="auto"/>
            </w:pPr>
          </w:p>
        </w:tc>
      </w:tr>
      <w:tr w14:paraId="44BAA63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310" w:hRule="atLeast"/>
        </w:trPr>
        <w:tc>
          <w:tcPr>
            <w:gridSpan w:val="5"/>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000116">
            <w:pPr>
              <w:spacing w:line="360" w:lineRule="auto"/>
              <w:jc w:val="center"/>
            </w:pPr>
            <w:r>
              <w:rPr>
                <w:rtl w:val="0"/>
              </w:rPr>
              <w:t>Full Marks: 50 + 50 = 100</w:t>
            </w:r>
          </w:p>
        </w:tc>
      </w:tr>
    </w:tbl>
    <w:p w14:paraId="0000011B">
      <w:pPr>
        <w:widowControl w:val="0"/>
        <w:spacing w:line="360" w:lineRule="auto"/>
        <w:jc w:val="both"/>
      </w:pPr>
    </w:p>
    <w:p w14:paraId="0000011C">
      <w:pPr>
        <w:spacing w:line="360" w:lineRule="auto"/>
        <w:jc w:val="both"/>
      </w:pPr>
    </w:p>
    <w:p w14:paraId="0000011D">
      <w:pPr>
        <w:pStyle w:val="5"/>
        <w:spacing w:line="360" w:lineRule="auto"/>
      </w:pPr>
      <w:bookmarkStart w:id="10" w:name="_heading=h.nxgl6m6x769d" w:colFirst="0" w:colLast="0"/>
      <w:bookmarkEnd w:id="10"/>
    </w:p>
    <w:p w14:paraId="0000011E">
      <w:pPr>
        <w:pStyle w:val="5"/>
        <w:spacing w:line="360" w:lineRule="auto"/>
      </w:pPr>
      <w:bookmarkStart w:id="11" w:name="_heading=h.p43ttw5ncjrh" w:colFirst="0" w:colLast="0"/>
      <w:bookmarkEnd w:id="11"/>
      <w:r>
        <w:rPr>
          <w:rtl w:val="0"/>
        </w:rPr>
        <w:t>Student Responsibilities</w:t>
      </w:r>
    </w:p>
    <w:p w14:paraId="0000011F">
      <w:pPr>
        <w:spacing w:line="360" w:lineRule="auto"/>
        <w:jc w:val="both"/>
      </w:pPr>
    </w:p>
    <w:p w14:paraId="00000120">
      <w:pPr>
        <w:spacing w:line="360" w:lineRule="auto"/>
        <w:jc w:val="both"/>
      </w:pPr>
      <w:bookmarkStart w:id="12" w:name="_heading=h.1fob9te" w:colFirst="0" w:colLast="0"/>
      <w:bookmarkEnd w:id="12"/>
      <w:r>
        <w:rPr>
          <w:rtl w:val="0"/>
        </w:rPr>
        <w:t>Each student must secure at least 45% marks separately in internal assessment and practical evaluation with 80% attendance in the class in order to appear in the Semester End Examination. Failing to get such a score will be given NOT QUALIFIED (NQ) to appear for the Semester-End Examinations. Students are advised to attend all the classes, formal exam, test, etc. and complete all the assignments within the specified time period. Students are required to complete all the requirements defined for the completion of the course.</w:t>
      </w:r>
    </w:p>
    <w:p w14:paraId="00000121">
      <w:pPr>
        <w:pStyle w:val="4"/>
        <w:numPr>
          <w:ilvl w:val="0"/>
          <w:numId w:val="3"/>
        </w:numPr>
        <w:ind w:left="253"/>
      </w:pPr>
      <w:bookmarkStart w:id="13" w:name="_heading=h.lxlf7lss4dd7" w:colFirst="0" w:colLast="0"/>
      <w:bookmarkEnd w:id="13"/>
      <w:r>
        <w:rPr>
          <w:rtl w:val="0"/>
        </w:rPr>
        <w:t>Prescribed Books and References</w:t>
      </w:r>
    </w:p>
    <w:p w14:paraId="00000122">
      <w:pPr>
        <w:pStyle w:val="5"/>
        <w:tabs>
          <w:tab w:val="left" w:pos="5850"/>
        </w:tabs>
        <w:spacing w:line="360" w:lineRule="auto"/>
        <w:rPr>
          <w:vertAlign w:val="baseline"/>
        </w:rPr>
      </w:pPr>
      <w:bookmarkStart w:id="14" w:name="_heading=h.i5x09eys4tgq" w:colFirst="0" w:colLast="0"/>
      <w:bookmarkEnd w:id="14"/>
      <w:r>
        <w:rPr>
          <w:vertAlign w:val="baseline"/>
          <w:rtl w:val="0"/>
        </w:rPr>
        <w:t>Text Books</w:t>
      </w:r>
    </w:p>
    <w:p w14:paraId="00000123">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53" w:right="0" w:hanging="253"/>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tl w:val="0"/>
        </w:rPr>
        <w:t>Steinmetz, R., Nahrstedt, K., “Multimedia Systems”, Springer.</w:t>
      </w:r>
    </w:p>
    <w:p w14:paraId="00000124">
      <w:pPr>
        <w:pStyle w:val="5"/>
        <w:spacing w:line="360" w:lineRule="auto"/>
        <w:rPr>
          <w:rFonts w:ascii="Times New Roman" w:hAnsi="Times New Roman" w:eastAsia="Times New Roman" w:cs="Times New Roman"/>
          <w:b/>
          <w:i w:val="0"/>
          <w:smallCaps w:val="0"/>
          <w:strike w:val="0"/>
          <w:color w:val="000000"/>
          <w:sz w:val="24"/>
          <w:szCs w:val="24"/>
          <w:u w:val="none"/>
          <w:shd w:val="clear" w:fill="auto"/>
          <w:vertAlign w:val="baseline"/>
        </w:rPr>
      </w:pPr>
      <w:bookmarkStart w:id="15" w:name="_heading=h.4dk39wngw27q" w:colFirst="0" w:colLast="0"/>
      <w:bookmarkEnd w:id="15"/>
      <w:r>
        <w:rPr>
          <w:vertAlign w:val="baseline"/>
          <w:rtl w:val="0"/>
        </w:rPr>
        <w:t>References B</w:t>
      </w:r>
      <w:r>
        <w:rPr>
          <w:rtl w:val="0"/>
        </w:rPr>
        <w:t>ooks</w:t>
      </w:r>
    </w:p>
    <w:p w14:paraId="00000125">
      <w:pPr>
        <w:numPr>
          <w:ilvl w:val="0"/>
          <w:numId w:val="7"/>
        </w:numPr>
        <w:spacing w:line="360" w:lineRule="auto"/>
        <w:ind w:left="253"/>
        <w:jc w:val="both"/>
        <w:rPr>
          <w:b w:val="0"/>
        </w:rPr>
      </w:pPr>
      <w:r>
        <w:rPr>
          <w:rtl w:val="0"/>
        </w:rPr>
        <w:t>Halsall, F., “Multimedia Communications: Applications, Networks, Protocols and Standards”, Pearson.</w:t>
      </w:r>
    </w:p>
    <w:p w14:paraId="00000126">
      <w:pPr>
        <w:numPr>
          <w:ilvl w:val="0"/>
          <w:numId w:val="7"/>
        </w:numPr>
        <w:spacing w:line="360" w:lineRule="auto"/>
        <w:ind w:left="253"/>
        <w:jc w:val="both"/>
        <w:rPr>
          <w:b w:val="0"/>
        </w:rPr>
      </w:pPr>
      <w:r>
        <w:rPr>
          <w:rtl w:val="0"/>
        </w:rPr>
        <w:t>Parekh, R., “Principles of Multimedia”, Tata McGraw-Hill.</w:t>
      </w:r>
    </w:p>
    <w:p w14:paraId="00000127">
      <w:pPr>
        <w:numPr>
          <w:ilvl w:val="0"/>
          <w:numId w:val="7"/>
        </w:numPr>
        <w:spacing w:line="360" w:lineRule="auto"/>
        <w:ind w:left="253"/>
        <w:jc w:val="both"/>
        <w:rPr>
          <w:b w:val="0"/>
        </w:rPr>
      </w:pPr>
      <w:r>
        <w:rPr>
          <w:rtl w:val="0"/>
        </w:rPr>
        <w:t>Andleigh, P., Thakrar, K., “Multimedia Systems Design”, Prentice Hall.</w:t>
      </w:r>
    </w:p>
    <w:sectPr>
      <w:headerReference r:id="rId3" w:type="default"/>
      <w:footerReference r:id="rId4" w:type="default"/>
      <w:pgSz w:w="11900" w:h="16840"/>
      <w:pgMar w:top="1440" w:right="1440" w:bottom="1440" w:left="1440" w:header="720" w:footer="28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Helvetica Neue">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000"/>
        <w:tab w:val="right" w:pos="9360"/>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20"/>
      </w:tabs>
      <w:spacing w:before="0" w:after="0" w:line="240" w:lineRule="auto"/>
      <w:ind w:left="0" w:right="0" w:firstLine="0"/>
      <w:jc w:val="left"/>
      <w:rPr>
        <w:rFonts w:ascii="Helvetica Neue" w:hAnsi="Helvetica Neue" w:eastAsia="Helvetica Neue" w:cs="Helvetica Neue"/>
        <w:b w:val="0"/>
        <w:i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CAEA0"/>
    <w:multiLevelType w:val="multilevel"/>
    <w:tmpl w:val="9F6CAEA0"/>
    <w:lvl w:ilvl="0" w:tentative="0">
      <w:start w:val="1"/>
      <w:numFmt w:val="upp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253" w:hanging="253"/>
      </w:pPr>
      <w:rPr>
        <w:smallCaps w:val="0"/>
        <w:strike w:val="0"/>
        <w:shd w:val="clear" w:fill="auto"/>
        <w:vertAlign w:val="baseline"/>
      </w:rPr>
    </w:lvl>
    <w:lvl w:ilvl="1" w:tentative="0">
      <w:start w:val="1"/>
      <w:numFmt w:val="decimal"/>
      <w:lvlText w:val="%1.%2."/>
      <w:lvlJc w:val="left"/>
      <w:pPr>
        <w:ind w:left="450" w:hanging="450"/>
      </w:pPr>
      <w:rPr>
        <w:smallCaps w:val="0"/>
        <w:strike w:val="0"/>
        <w:shd w:val="clear" w:fill="auto"/>
        <w:vertAlign w:val="baseline"/>
      </w:rPr>
    </w:lvl>
    <w:lvl w:ilvl="2" w:tentative="0">
      <w:start w:val="1"/>
      <w:numFmt w:val="decimal"/>
      <w:lvlText w:val="%1.%2.%3."/>
      <w:lvlJc w:val="left"/>
      <w:pPr>
        <w:ind w:left="450" w:hanging="120"/>
      </w:pPr>
      <w:rPr>
        <w:smallCaps w:val="0"/>
        <w:strike w:val="0"/>
        <w:shd w:val="clear" w:fill="auto"/>
        <w:vertAlign w:val="baseline"/>
      </w:rPr>
    </w:lvl>
    <w:lvl w:ilvl="3" w:tentative="0">
      <w:start w:val="1"/>
      <w:numFmt w:val="decimal"/>
      <w:lvlText w:val="%1.%2.%3.%4."/>
      <w:lvlJc w:val="left"/>
      <w:pPr>
        <w:ind w:left="2520" w:hanging="120"/>
      </w:pPr>
      <w:rPr>
        <w:smallCaps w:val="0"/>
        <w:strike w:val="0"/>
        <w:shd w:val="clear" w:fill="auto"/>
        <w:vertAlign w:val="baseline"/>
      </w:rPr>
    </w:lvl>
    <w:lvl w:ilvl="4" w:tentative="0">
      <w:start w:val="1"/>
      <w:numFmt w:val="decimal"/>
      <w:lvlText w:val="%1.%2.%3.%4.%5."/>
      <w:lvlJc w:val="left"/>
      <w:pPr>
        <w:ind w:left="3320" w:hanging="120"/>
      </w:pPr>
      <w:rPr>
        <w:smallCaps w:val="0"/>
        <w:strike w:val="0"/>
        <w:shd w:val="clear" w:fill="auto"/>
        <w:vertAlign w:val="baseline"/>
      </w:rPr>
    </w:lvl>
    <w:lvl w:ilvl="5" w:tentative="0">
      <w:start w:val="1"/>
      <w:numFmt w:val="decimal"/>
      <w:lvlText w:val="%1.%2.%3.%4.%5.%6."/>
      <w:lvlJc w:val="left"/>
      <w:pPr>
        <w:ind w:left="4120" w:hanging="120"/>
      </w:pPr>
      <w:rPr>
        <w:smallCaps w:val="0"/>
        <w:strike w:val="0"/>
        <w:shd w:val="clear" w:fill="auto"/>
        <w:vertAlign w:val="baseline"/>
      </w:rPr>
    </w:lvl>
    <w:lvl w:ilvl="6" w:tentative="0">
      <w:start w:val="1"/>
      <w:numFmt w:val="decimal"/>
      <w:lvlText w:val="%1.%2.%3.%4.%5.%6.%7."/>
      <w:lvlJc w:val="left"/>
      <w:pPr>
        <w:ind w:left="4920" w:hanging="120"/>
      </w:pPr>
      <w:rPr>
        <w:smallCaps w:val="0"/>
        <w:strike w:val="0"/>
        <w:shd w:val="clear" w:fill="auto"/>
        <w:vertAlign w:val="baseline"/>
      </w:rPr>
    </w:lvl>
    <w:lvl w:ilvl="7" w:tentative="0">
      <w:start w:val="1"/>
      <w:numFmt w:val="decimal"/>
      <w:lvlText w:val="%1.%2.%3.%4.%5.%6.%7.%8."/>
      <w:lvlJc w:val="left"/>
      <w:pPr>
        <w:ind w:left="5720" w:hanging="120"/>
      </w:pPr>
      <w:rPr>
        <w:smallCaps w:val="0"/>
        <w:strike w:val="0"/>
        <w:shd w:val="clear" w:fill="auto"/>
        <w:vertAlign w:val="baseline"/>
      </w:rPr>
    </w:lvl>
    <w:lvl w:ilvl="8" w:tentative="0">
      <w:start w:val="1"/>
      <w:numFmt w:val="decimal"/>
      <w:lvlText w:val="%1.%2.%3.%4.%5.%6.%7.%8.%9."/>
      <w:lvlJc w:val="left"/>
      <w:pPr>
        <w:ind w:left="6520" w:hanging="120"/>
      </w:pPr>
      <w:rPr>
        <w:smallCaps w:val="0"/>
        <w:strike w:val="0"/>
        <w:shd w:val="clear" w:fill="auto"/>
        <w:vertAlign w:val="baseline"/>
      </w:rPr>
    </w:lvl>
  </w:abstractNum>
  <w:abstractNum w:abstractNumId="2">
    <w:nsid w:val="CF092B84"/>
    <w:multiLevelType w:val="multilevel"/>
    <w:tmpl w:val="CF092B84"/>
    <w:lvl w:ilvl="0" w:tentative="0">
      <w:start w:val="1"/>
      <w:numFmt w:val="bullet"/>
      <w:lvlText w:val="•"/>
      <w:lvlJc w:val="left"/>
      <w:pPr>
        <w:ind w:left="564" w:hanging="189"/>
      </w:pPr>
      <w:rPr>
        <w:rFonts w:ascii="Times New Roman" w:hAnsi="Times New Roman" w:eastAsia="Times New Roman" w:cs="Times New Roman"/>
        <w:b w:val="0"/>
        <w:i w:val="0"/>
        <w:smallCaps w:val="0"/>
        <w:strike w:val="0"/>
        <w:shd w:val="clear" w:fill="auto"/>
        <w:vertAlign w:val="baseline"/>
      </w:rPr>
    </w:lvl>
    <w:lvl w:ilvl="1" w:tentative="0">
      <w:start w:val="1"/>
      <w:numFmt w:val="bullet"/>
      <w:lvlText w:val="•"/>
      <w:lvlJc w:val="left"/>
      <w:pPr>
        <w:ind w:left="1164" w:hanging="189"/>
      </w:pPr>
      <w:rPr>
        <w:rFonts w:ascii="Times New Roman" w:hAnsi="Times New Roman" w:eastAsia="Times New Roman" w:cs="Times New Roman"/>
        <w:b w:val="0"/>
        <w:i w:val="0"/>
        <w:smallCaps w:val="0"/>
        <w:strike w:val="0"/>
        <w:shd w:val="clear" w:fill="auto"/>
        <w:vertAlign w:val="baseline"/>
      </w:rPr>
    </w:lvl>
    <w:lvl w:ilvl="2" w:tentative="0">
      <w:start w:val="1"/>
      <w:numFmt w:val="bullet"/>
      <w:lvlText w:val="•"/>
      <w:lvlJc w:val="left"/>
      <w:pPr>
        <w:ind w:left="1764" w:hanging="189"/>
      </w:pPr>
      <w:rPr>
        <w:rFonts w:ascii="Times New Roman" w:hAnsi="Times New Roman" w:eastAsia="Times New Roman" w:cs="Times New Roman"/>
        <w:b w:val="0"/>
        <w:i w:val="0"/>
        <w:smallCaps w:val="0"/>
        <w:strike w:val="0"/>
        <w:shd w:val="clear" w:fill="auto"/>
        <w:vertAlign w:val="baseline"/>
      </w:rPr>
    </w:lvl>
    <w:lvl w:ilvl="3" w:tentative="0">
      <w:start w:val="1"/>
      <w:numFmt w:val="bullet"/>
      <w:lvlText w:val="•"/>
      <w:lvlJc w:val="left"/>
      <w:pPr>
        <w:ind w:left="2364" w:hanging="189"/>
      </w:pPr>
      <w:rPr>
        <w:rFonts w:ascii="Times New Roman" w:hAnsi="Times New Roman" w:eastAsia="Times New Roman" w:cs="Times New Roman"/>
        <w:b w:val="0"/>
        <w:i w:val="0"/>
        <w:smallCaps w:val="0"/>
        <w:strike w:val="0"/>
        <w:shd w:val="clear" w:fill="auto"/>
        <w:vertAlign w:val="baseline"/>
      </w:rPr>
    </w:lvl>
    <w:lvl w:ilvl="4" w:tentative="0">
      <w:start w:val="1"/>
      <w:numFmt w:val="bullet"/>
      <w:lvlText w:val="•"/>
      <w:lvlJc w:val="left"/>
      <w:pPr>
        <w:ind w:left="2964" w:hanging="189"/>
      </w:pPr>
      <w:rPr>
        <w:rFonts w:ascii="Times New Roman" w:hAnsi="Times New Roman" w:eastAsia="Times New Roman" w:cs="Times New Roman"/>
        <w:b w:val="0"/>
        <w:i w:val="0"/>
        <w:smallCaps w:val="0"/>
        <w:strike w:val="0"/>
        <w:shd w:val="clear" w:fill="auto"/>
        <w:vertAlign w:val="baseline"/>
      </w:rPr>
    </w:lvl>
    <w:lvl w:ilvl="5" w:tentative="0">
      <w:start w:val="1"/>
      <w:numFmt w:val="bullet"/>
      <w:lvlText w:val="•"/>
      <w:lvlJc w:val="left"/>
      <w:pPr>
        <w:ind w:left="3564" w:hanging="189"/>
      </w:pPr>
      <w:rPr>
        <w:rFonts w:ascii="Times New Roman" w:hAnsi="Times New Roman" w:eastAsia="Times New Roman" w:cs="Times New Roman"/>
        <w:b w:val="0"/>
        <w:i w:val="0"/>
        <w:smallCaps w:val="0"/>
        <w:strike w:val="0"/>
        <w:shd w:val="clear" w:fill="auto"/>
        <w:vertAlign w:val="baseline"/>
      </w:rPr>
    </w:lvl>
    <w:lvl w:ilvl="6" w:tentative="0">
      <w:start w:val="1"/>
      <w:numFmt w:val="bullet"/>
      <w:lvlText w:val="•"/>
      <w:lvlJc w:val="left"/>
      <w:pPr>
        <w:ind w:left="4164" w:hanging="189"/>
      </w:pPr>
      <w:rPr>
        <w:rFonts w:ascii="Times New Roman" w:hAnsi="Times New Roman" w:eastAsia="Times New Roman" w:cs="Times New Roman"/>
        <w:b w:val="0"/>
        <w:i w:val="0"/>
        <w:smallCaps w:val="0"/>
        <w:strike w:val="0"/>
        <w:shd w:val="clear" w:fill="auto"/>
        <w:vertAlign w:val="baseline"/>
      </w:rPr>
    </w:lvl>
    <w:lvl w:ilvl="7" w:tentative="0">
      <w:start w:val="1"/>
      <w:numFmt w:val="bullet"/>
      <w:lvlText w:val="•"/>
      <w:lvlJc w:val="left"/>
      <w:pPr>
        <w:ind w:left="4764" w:hanging="189"/>
      </w:pPr>
      <w:rPr>
        <w:rFonts w:ascii="Times New Roman" w:hAnsi="Times New Roman" w:eastAsia="Times New Roman" w:cs="Times New Roman"/>
        <w:b w:val="0"/>
        <w:i w:val="0"/>
        <w:smallCaps w:val="0"/>
        <w:strike w:val="0"/>
        <w:shd w:val="clear" w:fill="auto"/>
        <w:vertAlign w:val="baseline"/>
      </w:rPr>
    </w:lvl>
    <w:lvl w:ilvl="8" w:tentative="0">
      <w:start w:val="1"/>
      <w:numFmt w:val="bullet"/>
      <w:lvlText w:val="•"/>
      <w:lvlJc w:val="left"/>
      <w:pPr>
        <w:ind w:left="5364" w:hanging="189"/>
      </w:pPr>
      <w:rPr>
        <w:rFonts w:ascii="Times New Roman" w:hAnsi="Times New Roman" w:eastAsia="Times New Roman" w:cs="Times New Roman"/>
        <w:b w:val="0"/>
        <w:i w:val="0"/>
        <w:smallCaps w:val="0"/>
        <w:strike w:val="0"/>
        <w:shd w:val="clear" w:fill="auto"/>
        <w:vertAlign w:val="baseline"/>
      </w:rPr>
    </w:lvl>
  </w:abstractNum>
  <w:abstractNum w:abstractNumId="3">
    <w:nsid w:val="FA61A93F"/>
    <w:multiLevelType w:val="multilevel"/>
    <w:tmpl w:val="FA61A93F"/>
    <w:lvl w:ilvl="0" w:tentative="0">
      <w:start w:val="1"/>
      <w:numFmt w:val="decimal"/>
      <w:lvlText w:val="%1."/>
      <w:lvlJc w:val="left"/>
      <w:pPr>
        <w:ind w:left="253" w:hanging="253"/>
      </w:pPr>
      <w:rPr>
        <w:b/>
        <w:smallCaps w:val="0"/>
        <w:strike w:val="0"/>
        <w:shd w:val="clear" w:fill="auto"/>
        <w:vertAlign w:val="baseline"/>
      </w:rPr>
    </w:lvl>
    <w:lvl w:ilvl="1" w:tentative="0">
      <w:start w:val="1"/>
      <w:numFmt w:val="decimal"/>
      <w:lvlText w:val="%1.%2."/>
      <w:lvlJc w:val="left"/>
      <w:pPr>
        <w:ind w:left="737" w:hanging="453"/>
      </w:pPr>
      <w:rPr>
        <w:b/>
        <w:smallCaps w:val="0"/>
        <w:strike w:val="0"/>
        <w:shd w:val="clear" w:fill="auto"/>
        <w:vertAlign w:val="baseline"/>
      </w:rPr>
    </w:lvl>
    <w:lvl w:ilvl="2" w:tentative="0">
      <w:start w:val="1"/>
      <w:numFmt w:val="decimal"/>
      <w:lvlText w:val="%1.%2.%3."/>
      <w:lvlJc w:val="left"/>
      <w:pPr>
        <w:ind w:left="1720" w:hanging="120"/>
      </w:pPr>
      <w:rPr>
        <w:b/>
        <w:smallCaps w:val="0"/>
        <w:strike w:val="0"/>
        <w:shd w:val="clear" w:fill="auto"/>
        <w:vertAlign w:val="baseline"/>
      </w:rPr>
    </w:lvl>
    <w:lvl w:ilvl="3" w:tentative="0">
      <w:start w:val="1"/>
      <w:numFmt w:val="decimal"/>
      <w:lvlText w:val="%1.%2.%3.%4."/>
      <w:lvlJc w:val="left"/>
      <w:pPr>
        <w:ind w:left="2520" w:hanging="120"/>
      </w:pPr>
      <w:rPr>
        <w:b/>
        <w:smallCaps w:val="0"/>
        <w:strike w:val="0"/>
        <w:shd w:val="clear" w:fill="auto"/>
        <w:vertAlign w:val="baseline"/>
      </w:rPr>
    </w:lvl>
    <w:lvl w:ilvl="4" w:tentative="0">
      <w:start w:val="1"/>
      <w:numFmt w:val="decimal"/>
      <w:lvlText w:val="%1.%2.%3.%4.%5."/>
      <w:lvlJc w:val="left"/>
      <w:pPr>
        <w:ind w:left="3320" w:hanging="120"/>
      </w:pPr>
      <w:rPr>
        <w:b/>
        <w:smallCaps w:val="0"/>
        <w:strike w:val="0"/>
        <w:shd w:val="clear" w:fill="auto"/>
        <w:vertAlign w:val="baseline"/>
      </w:rPr>
    </w:lvl>
    <w:lvl w:ilvl="5" w:tentative="0">
      <w:start w:val="1"/>
      <w:numFmt w:val="decimal"/>
      <w:lvlText w:val="%1.%2.%3.%4.%5.%6."/>
      <w:lvlJc w:val="left"/>
      <w:pPr>
        <w:ind w:left="4120" w:hanging="120"/>
      </w:pPr>
      <w:rPr>
        <w:b/>
        <w:smallCaps w:val="0"/>
        <w:strike w:val="0"/>
        <w:shd w:val="clear" w:fill="auto"/>
        <w:vertAlign w:val="baseline"/>
      </w:rPr>
    </w:lvl>
    <w:lvl w:ilvl="6" w:tentative="0">
      <w:start w:val="1"/>
      <w:numFmt w:val="decimal"/>
      <w:lvlText w:val="%1.%2.%3.%4.%5.%6.%7."/>
      <w:lvlJc w:val="left"/>
      <w:pPr>
        <w:ind w:left="4920" w:hanging="120"/>
      </w:pPr>
      <w:rPr>
        <w:b/>
        <w:smallCaps w:val="0"/>
        <w:strike w:val="0"/>
        <w:shd w:val="clear" w:fill="auto"/>
        <w:vertAlign w:val="baseline"/>
      </w:rPr>
    </w:lvl>
    <w:lvl w:ilvl="7" w:tentative="0">
      <w:start w:val="1"/>
      <w:numFmt w:val="decimal"/>
      <w:lvlText w:val="%1.%2.%3.%4.%5.%6.%7.%8."/>
      <w:lvlJc w:val="left"/>
      <w:pPr>
        <w:ind w:left="5720" w:hanging="120"/>
      </w:pPr>
      <w:rPr>
        <w:b/>
        <w:smallCaps w:val="0"/>
        <w:strike w:val="0"/>
        <w:shd w:val="clear" w:fill="auto"/>
        <w:vertAlign w:val="baseline"/>
      </w:rPr>
    </w:lvl>
    <w:lvl w:ilvl="8" w:tentative="0">
      <w:start w:val="1"/>
      <w:numFmt w:val="decimal"/>
      <w:lvlText w:val="%1.%2.%3.%4.%5.%6.%7.%8.%9."/>
      <w:lvlJc w:val="left"/>
      <w:pPr>
        <w:ind w:left="6520" w:hanging="120"/>
      </w:pPr>
      <w:rPr>
        <w:b/>
        <w:smallCaps w:val="0"/>
        <w:strike w:val="0"/>
        <w:shd w:val="clear" w:fill="auto"/>
        <w:vertAlign w:val="baseline"/>
      </w:rPr>
    </w:lvl>
  </w:abstractNum>
  <w:abstractNum w:abstractNumId="4">
    <w:nsid w:val="0053208E"/>
    <w:multiLevelType w:val="multilevel"/>
    <w:tmpl w:val="0053208E"/>
    <w:lvl w:ilvl="0" w:tentative="0">
      <w:start w:val="1"/>
      <w:numFmt w:val="decimal"/>
      <w:lvlText w:val="%1."/>
      <w:lvlJc w:val="left"/>
      <w:pPr>
        <w:ind w:left="253" w:hanging="253"/>
      </w:pPr>
      <w:rPr>
        <w:b/>
        <w:smallCaps w:val="0"/>
        <w:strike w:val="0"/>
        <w:shd w:val="clear" w:fill="auto"/>
        <w:vertAlign w:val="baseline"/>
      </w:rPr>
    </w:lvl>
    <w:lvl w:ilvl="1" w:tentative="0">
      <w:start w:val="1"/>
      <w:numFmt w:val="decimal"/>
      <w:lvlText w:val="%1.%2."/>
      <w:lvlJc w:val="left"/>
      <w:pPr>
        <w:ind w:left="737" w:hanging="453"/>
      </w:pPr>
      <w:rPr>
        <w:b/>
        <w:smallCaps w:val="0"/>
        <w:strike w:val="0"/>
        <w:shd w:val="clear" w:fill="auto"/>
        <w:vertAlign w:val="baseline"/>
      </w:rPr>
    </w:lvl>
    <w:lvl w:ilvl="2" w:tentative="0">
      <w:start w:val="1"/>
      <w:numFmt w:val="decimal"/>
      <w:lvlText w:val="%1.%2.%3."/>
      <w:lvlJc w:val="left"/>
      <w:pPr>
        <w:ind w:left="1720" w:hanging="120"/>
      </w:pPr>
      <w:rPr>
        <w:b/>
        <w:smallCaps w:val="0"/>
        <w:strike w:val="0"/>
        <w:shd w:val="clear" w:fill="auto"/>
        <w:vertAlign w:val="baseline"/>
      </w:rPr>
    </w:lvl>
    <w:lvl w:ilvl="3" w:tentative="0">
      <w:start w:val="1"/>
      <w:numFmt w:val="decimal"/>
      <w:lvlText w:val="%1.%2.%3.%4."/>
      <w:lvlJc w:val="left"/>
      <w:pPr>
        <w:ind w:left="2520" w:hanging="120"/>
      </w:pPr>
      <w:rPr>
        <w:b/>
        <w:smallCaps w:val="0"/>
        <w:strike w:val="0"/>
        <w:shd w:val="clear" w:fill="auto"/>
        <w:vertAlign w:val="baseline"/>
      </w:rPr>
    </w:lvl>
    <w:lvl w:ilvl="4" w:tentative="0">
      <w:start w:val="1"/>
      <w:numFmt w:val="decimal"/>
      <w:lvlText w:val="%1.%2.%3.%4.%5."/>
      <w:lvlJc w:val="left"/>
      <w:pPr>
        <w:ind w:left="3320" w:hanging="120"/>
      </w:pPr>
      <w:rPr>
        <w:b/>
        <w:smallCaps w:val="0"/>
        <w:strike w:val="0"/>
        <w:shd w:val="clear" w:fill="auto"/>
        <w:vertAlign w:val="baseline"/>
      </w:rPr>
    </w:lvl>
    <w:lvl w:ilvl="5" w:tentative="0">
      <w:start w:val="1"/>
      <w:numFmt w:val="decimal"/>
      <w:lvlText w:val="%1.%2.%3.%4.%5.%6."/>
      <w:lvlJc w:val="left"/>
      <w:pPr>
        <w:ind w:left="4120" w:hanging="120"/>
      </w:pPr>
      <w:rPr>
        <w:b/>
        <w:smallCaps w:val="0"/>
        <w:strike w:val="0"/>
        <w:shd w:val="clear" w:fill="auto"/>
        <w:vertAlign w:val="baseline"/>
      </w:rPr>
    </w:lvl>
    <w:lvl w:ilvl="6" w:tentative="0">
      <w:start w:val="1"/>
      <w:numFmt w:val="decimal"/>
      <w:lvlText w:val="%1.%2.%3.%4.%5.%6.%7."/>
      <w:lvlJc w:val="left"/>
      <w:pPr>
        <w:ind w:left="4920" w:hanging="120"/>
      </w:pPr>
      <w:rPr>
        <w:b/>
        <w:smallCaps w:val="0"/>
        <w:strike w:val="0"/>
        <w:shd w:val="clear" w:fill="auto"/>
        <w:vertAlign w:val="baseline"/>
      </w:rPr>
    </w:lvl>
    <w:lvl w:ilvl="7" w:tentative="0">
      <w:start w:val="1"/>
      <w:numFmt w:val="decimal"/>
      <w:lvlText w:val="%1.%2.%3.%4.%5.%6.%7.%8."/>
      <w:lvlJc w:val="left"/>
      <w:pPr>
        <w:ind w:left="5720" w:hanging="120"/>
      </w:pPr>
      <w:rPr>
        <w:b/>
        <w:smallCaps w:val="0"/>
        <w:strike w:val="0"/>
        <w:shd w:val="clear" w:fill="auto"/>
        <w:vertAlign w:val="baseline"/>
      </w:rPr>
    </w:lvl>
    <w:lvl w:ilvl="8" w:tentative="0">
      <w:start w:val="1"/>
      <w:numFmt w:val="decimal"/>
      <w:lvlText w:val="%1.%2.%3.%4.%5.%6.%7.%8.%9."/>
      <w:lvlJc w:val="left"/>
      <w:pPr>
        <w:ind w:left="6520" w:hanging="120"/>
      </w:pPr>
      <w:rPr>
        <w:b/>
        <w:smallCaps w:val="0"/>
        <w:strike w:val="0"/>
        <w:shd w:val="clear" w:fill="auto"/>
        <w:vertAlign w:val="baseline"/>
      </w:rPr>
    </w:lvl>
  </w:abstractNum>
  <w:abstractNum w:abstractNumId="5">
    <w:nsid w:val="59ADCABA"/>
    <w:multiLevelType w:val="multilevel"/>
    <w:tmpl w:val="59ADCABA"/>
    <w:lvl w:ilvl="0" w:tentative="0">
      <w:start w:val="3"/>
      <w:numFmt w:val="decimal"/>
      <w:lvlText w:val="%1."/>
      <w:lvlJc w:val="left"/>
      <w:pPr>
        <w:ind w:left="253" w:hanging="253"/>
      </w:pPr>
      <w:rPr>
        <w:b/>
        <w:smallCaps w:val="0"/>
        <w:strike w:val="0"/>
        <w:shd w:val="clear" w:fill="auto"/>
        <w:vertAlign w:val="baseline"/>
      </w:rPr>
    </w:lvl>
    <w:lvl w:ilvl="1" w:tentative="0">
      <w:start w:val="1"/>
      <w:numFmt w:val="decimal"/>
      <w:lvlText w:val="%1.%2."/>
      <w:lvlJc w:val="left"/>
      <w:pPr>
        <w:ind w:left="737" w:hanging="453"/>
      </w:pPr>
      <w:rPr>
        <w:b/>
        <w:smallCaps w:val="0"/>
        <w:strike w:val="0"/>
        <w:shd w:val="clear" w:fill="auto"/>
        <w:vertAlign w:val="baseline"/>
      </w:rPr>
    </w:lvl>
    <w:lvl w:ilvl="2" w:tentative="0">
      <w:start w:val="1"/>
      <w:numFmt w:val="decimal"/>
      <w:lvlText w:val="%1.%2.%3."/>
      <w:lvlJc w:val="left"/>
      <w:pPr>
        <w:ind w:left="1720" w:hanging="120"/>
      </w:pPr>
      <w:rPr>
        <w:b/>
        <w:smallCaps w:val="0"/>
        <w:strike w:val="0"/>
        <w:shd w:val="clear" w:fill="auto"/>
        <w:vertAlign w:val="baseline"/>
      </w:rPr>
    </w:lvl>
    <w:lvl w:ilvl="3" w:tentative="0">
      <w:start w:val="1"/>
      <w:numFmt w:val="decimal"/>
      <w:lvlText w:val="%1.%2.%3.%4."/>
      <w:lvlJc w:val="left"/>
      <w:pPr>
        <w:ind w:left="2520" w:hanging="120"/>
      </w:pPr>
      <w:rPr>
        <w:b/>
        <w:smallCaps w:val="0"/>
        <w:strike w:val="0"/>
        <w:shd w:val="clear" w:fill="auto"/>
        <w:vertAlign w:val="baseline"/>
      </w:rPr>
    </w:lvl>
    <w:lvl w:ilvl="4" w:tentative="0">
      <w:start w:val="1"/>
      <w:numFmt w:val="decimal"/>
      <w:lvlText w:val="%1.%2.%3.%4.%5."/>
      <w:lvlJc w:val="left"/>
      <w:pPr>
        <w:ind w:left="3320" w:hanging="120"/>
      </w:pPr>
      <w:rPr>
        <w:b/>
        <w:smallCaps w:val="0"/>
        <w:strike w:val="0"/>
        <w:shd w:val="clear" w:fill="auto"/>
        <w:vertAlign w:val="baseline"/>
      </w:rPr>
    </w:lvl>
    <w:lvl w:ilvl="5" w:tentative="0">
      <w:start w:val="1"/>
      <w:numFmt w:val="decimal"/>
      <w:lvlText w:val="%1.%2.%3.%4.%5.%6."/>
      <w:lvlJc w:val="left"/>
      <w:pPr>
        <w:ind w:left="4120" w:hanging="120"/>
      </w:pPr>
      <w:rPr>
        <w:b/>
        <w:smallCaps w:val="0"/>
        <w:strike w:val="0"/>
        <w:shd w:val="clear" w:fill="auto"/>
        <w:vertAlign w:val="baseline"/>
      </w:rPr>
    </w:lvl>
    <w:lvl w:ilvl="6" w:tentative="0">
      <w:start w:val="1"/>
      <w:numFmt w:val="decimal"/>
      <w:lvlText w:val="%1.%2.%3.%4.%5.%6.%7."/>
      <w:lvlJc w:val="left"/>
      <w:pPr>
        <w:ind w:left="4920" w:hanging="120"/>
      </w:pPr>
      <w:rPr>
        <w:b/>
        <w:smallCaps w:val="0"/>
        <w:strike w:val="0"/>
        <w:shd w:val="clear" w:fill="auto"/>
        <w:vertAlign w:val="baseline"/>
      </w:rPr>
    </w:lvl>
    <w:lvl w:ilvl="7" w:tentative="0">
      <w:start w:val="1"/>
      <w:numFmt w:val="decimal"/>
      <w:lvlText w:val="%1.%2.%3.%4.%5.%6.%7.%8."/>
      <w:lvlJc w:val="left"/>
      <w:pPr>
        <w:ind w:left="5720" w:hanging="120"/>
      </w:pPr>
      <w:rPr>
        <w:b/>
        <w:smallCaps w:val="0"/>
        <w:strike w:val="0"/>
        <w:shd w:val="clear" w:fill="auto"/>
        <w:vertAlign w:val="baseline"/>
      </w:rPr>
    </w:lvl>
    <w:lvl w:ilvl="8" w:tentative="0">
      <w:start w:val="1"/>
      <w:numFmt w:val="decimal"/>
      <w:lvlText w:val="%1.%2.%3.%4.%5.%6.%7.%8.%9."/>
      <w:lvlJc w:val="left"/>
      <w:pPr>
        <w:ind w:left="6520" w:hanging="120"/>
      </w:pPr>
      <w:rPr>
        <w:b/>
        <w:smallCaps w:val="0"/>
        <w:strike w:val="0"/>
        <w:shd w:val="clear" w:fill="auto"/>
        <w:vertAlign w:val="baseline"/>
      </w:rPr>
    </w:lvl>
  </w:abstractNum>
  <w:abstractNum w:abstractNumId="6">
    <w:nsid w:val="5F09106A"/>
    <w:multiLevelType w:val="multilevel"/>
    <w:tmpl w:val="5F09106A"/>
    <w:lvl w:ilvl="0" w:tentative="0">
      <w:start w:val="1"/>
      <w:numFmt w:val="decimal"/>
      <w:lvlText w:val="%1."/>
      <w:lvlJc w:val="left"/>
      <w:pPr>
        <w:ind w:left="253" w:hanging="253"/>
      </w:pPr>
      <w:rPr>
        <w:b/>
        <w:smallCaps w:val="0"/>
        <w:strike w:val="0"/>
        <w:shd w:val="clear" w:fill="auto"/>
        <w:vertAlign w:val="baseline"/>
      </w:rPr>
    </w:lvl>
    <w:lvl w:ilvl="1" w:tentative="0">
      <w:start w:val="1"/>
      <w:numFmt w:val="decimal"/>
      <w:lvlText w:val="%1.%2."/>
      <w:lvlJc w:val="left"/>
      <w:pPr>
        <w:ind w:left="737" w:hanging="453"/>
      </w:pPr>
      <w:rPr>
        <w:b/>
        <w:smallCaps w:val="0"/>
        <w:strike w:val="0"/>
        <w:shd w:val="clear" w:fill="auto"/>
        <w:vertAlign w:val="baseline"/>
      </w:rPr>
    </w:lvl>
    <w:lvl w:ilvl="2" w:tentative="0">
      <w:start w:val="1"/>
      <w:numFmt w:val="decimal"/>
      <w:lvlText w:val="%1.%2.%3."/>
      <w:lvlJc w:val="left"/>
      <w:pPr>
        <w:ind w:left="1720" w:hanging="120"/>
      </w:pPr>
      <w:rPr>
        <w:b/>
        <w:smallCaps w:val="0"/>
        <w:strike w:val="0"/>
        <w:shd w:val="clear" w:fill="auto"/>
        <w:vertAlign w:val="baseline"/>
      </w:rPr>
    </w:lvl>
    <w:lvl w:ilvl="3" w:tentative="0">
      <w:start w:val="1"/>
      <w:numFmt w:val="decimal"/>
      <w:lvlText w:val="%1.%2.%3.%4."/>
      <w:lvlJc w:val="left"/>
      <w:pPr>
        <w:ind w:left="2520" w:hanging="120"/>
      </w:pPr>
      <w:rPr>
        <w:b/>
        <w:smallCaps w:val="0"/>
        <w:strike w:val="0"/>
        <w:shd w:val="clear" w:fill="auto"/>
        <w:vertAlign w:val="baseline"/>
      </w:rPr>
    </w:lvl>
    <w:lvl w:ilvl="4" w:tentative="0">
      <w:start w:val="1"/>
      <w:numFmt w:val="decimal"/>
      <w:lvlText w:val="%1.%2.%3.%4.%5."/>
      <w:lvlJc w:val="left"/>
      <w:pPr>
        <w:ind w:left="3320" w:hanging="120"/>
      </w:pPr>
      <w:rPr>
        <w:b/>
        <w:smallCaps w:val="0"/>
        <w:strike w:val="0"/>
        <w:shd w:val="clear" w:fill="auto"/>
        <w:vertAlign w:val="baseline"/>
      </w:rPr>
    </w:lvl>
    <w:lvl w:ilvl="5" w:tentative="0">
      <w:start w:val="1"/>
      <w:numFmt w:val="decimal"/>
      <w:lvlText w:val="%1.%2.%3.%4.%5.%6."/>
      <w:lvlJc w:val="left"/>
      <w:pPr>
        <w:ind w:left="4120" w:hanging="120"/>
      </w:pPr>
      <w:rPr>
        <w:b/>
        <w:smallCaps w:val="0"/>
        <w:strike w:val="0"/>
        <w:shd w:val="clear" w:fill="auto"/>
        <w:vertAlign w:val="baseline"/>
      </w:rPr>
    </w:lvl>
    <w:lvl w:ilvl="6" w:tentative="0">
      <w:start w:val="1"/>
      <w:numFmt w:val="decimal"/>
      <w:lvlText w:val="%1.%2.%3.%4.%5.%6.%7."/>
      <w:lvlJc w:val="left"/>
      <w:pPr>
        <w:ind w:left="4920" w:hanging="120"/>
      </w:pPr>
      <w:rPr>
        <w:b/>
        <w:smallCaps w:val="0"/>
        <w:strike w:val="0"/>
        <w:shd w:val="clear" w:fill="auto"/>
        <w:vertAlign w:val="baseline"/>
      </w:rPr>
    </w:lvl>
    <w:lvl w:ilvl="7" w:tentative="0">
      <w:start w:val="1"/>
      <w:numFmt w:val="decimal"/>
      <w:lvlText w:val="%1.%2.%3.%4.%5.%6.%7.%8."/>
      <w:lvlJc w:val="left"/>
      <w:pPr>
        <w:ind w:left="5720" w:hanging="120"/>
      </w:pPr>
      <w:rPr>
        <w:b/>
        <w:smallCaps w:val="0"/>
        <w:strike w:val="0"/>
        <w:shd w:val="clear" w:fill="auto"/>
        <w:vertAlign w:val="baseline"/>
      </w:rPr>
    </w:lvl>
    <w:lvl w:ilvl="8" w:tentative="0">
      <w:start w:val="1"/>
      <w:numFmt w:val="decimal"/>
      <w:lvlText w:val="%1.%2.%3.%4.%5.%6.%7.%8.%9."/>
      <w:lvlJc w:val="left"/>
      <w:pPr>
        <w:ind w:left="6520" w:hanging="120"/>
      </w:pPr>
      <w:rPr>
        <w:b/>
        <w:smallCaps w:val="0"/>
        <w:strike w:val="0"/>
        <w:shd w:val="clear" w:fill="auto"/>
        <w:vertAlign w:val="baseline"/>
      </w:rPr>
    </w:lvl>
  </w:abstractNum>
  <w:num w:numId="1">
    <w:abstractNumId w:val="4"/>
  </w:num>
  <w:num w:numId="2">
    <w:abstractNumId w:val="2"/>
  </w:num>
  <w:num w:numId="3">
    <w:abstractNumId w:val="5"/>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2E15811"/>
    <w:rsid w:val="4C5C0834"/>
    <w:rsid w:val="5A6E5A62"/>
    <w:rsid w:val="7BB768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next w:val="1"/>
    <w:qFormat/>
    <w:uiPriority w:val="0"/>
    <w:pPr>
      <w:keepNext/>
      <w:keepLines/>
      <w:pageBreakBefore w:val="0"/>
      <w:spacing w:before="480" w:after="120"/>
    </w:pPr>
    <w:rPr>
      <w:rFonts w:ascii="Times New Roman" w:hAnsi="Times New Roman" w:eastAsia="SimSun" w:cs="Times New Roman"/>
      <w:b/>
      <w:sz w:val="48"/>
      <w:szCs w:val="48"/>
      <w:lang w:val="en-US"/>
    </w:rPr>
  </w:style>
  <w:style w:type="paragraph" w:styleId="3">
    <w:name w:val="heading 2"/>
    <w:next w:val="1"/>
    <w:qFormat/>
    <w:uiPriority w:val="0"/>
    <w:pPr>
      <w:keepNext/>
      <w:keepLines/>
      <w:pageBreakBefore w:val="0"/>
      <w:spacing w:before="360" w:after="80"/>
    </w:pPr>
    <w:rPr>
      <w:rFonts w:ascii="Times New Roman" w:hAnsi="Times New Roman" w:eastAsia="SimSun" w:cs="Times New Roman"/>
      <w:b/>
      <w:sz w:val="36"/>
      <w:szCs w:val="36"/>
      <w:lang w:val="en-US"/>
    </w:rPr>
  </w:style>
  <w:style w:type="paragraph" w:styleId="4">
    <w:name w:val="heading 3"/>
    <w:next w:val="1"/>
    <w:qFormat/>
    <w:uiPriority w:val="0"/>
    <w:pPr>
      <w:keepNext/>
      <w:keepLines/>
      <w:pageBreakBefore w:val="0"/>
      <w:spacing w:before="280" w:after="80"/>
    </w:pPr>
    <w:rPr>
      <w:rFonts w:ascii="Times New Roman" w:hAnsi="Times New Roman" w:eastAsia="SimSun" w:cs="Times New Roman"/>
      <w:b/>
      <w:sz w:val="28"/>
      <w:szCs w:val="28"/>
      <w:lang w:val="en-US"/>
    </w:rPr>
  </w:style>
  <w:style w:type="paragraph" w:styleId="5">
    <w:name w:val="heading 4"/>
    <w:next w:val="1"/>
    <w:qFormat/>
    <w:uiPriority w:val="0"/>
    <w:pPr>
      <w:keepNext/>
      <w:keepLines/>
      <w:pageBreakBefore w:val="0"/>
      <w:spacing w:before="240" w:after="40"/>
    </w:pPr>
    <w:rPr>
      <w:rFonts w:ascii="Times New Roman" w:hAnsi="Times New Roman" w:eastAsia="SimSun" w:cs="Times New Roman"/>
      <w:b/>
      <w:sz w:val="24"/>
      <w:szCs w:val="24"/>
      <w:lang w:val="en-US"/>
    </w:rPr>
  </w:style>
  <w:style w:type="paragraph" w:styleId="6">
    <w:name w:val="heading 5"/>
    <w:next w:val="1"/>
    <w:qFormat/>
    <w:uiPriority w:val="0"/>
    <w:pPr>
      <w:keepNext/>
      <w:keepLines/>
      <w:pageBreakBefore w:val="0"/>
      <w:spacing w:before="220" w:after="40"/>
    </w:pPr>
    <w:rPr>
      <w:rFonts w:ascii="Times New Roman" w:hAnsi="Times New Roman" w:eastAsia="SimSun" w:cs="Times New Roman"/>
      <w:b/>
      <w:sz w:val="22"/>
      <w:szCs w:val="22"/>
      <w:lang w:val="en-US"/>
    </w:rPr>
  </w:style>
  <w:style w:type="paragraph" w:styleId="7">
    <w:name w:val="heading 6"/>
    <w:next w:val="1"/>
    <w:qFormat/>
    <w:uiPriority w:val="0"/>
    <w:pPr>
      <w:keepNext/>
      <w:keepLines/>
      <w:pageBreakBefore w:val="0"/>
      <w:spacing w:before="200" w:after="40"/>
    </w:pPr>
    <w:rPr>
      <w:rFonts w:ascii="Times New Roman" w:hAnsi="Times New Roman" w:eastAsia="SimSun" w:cs="Times New Roman"/>
      <w:b/>
      <w:sz w:val="20"/>
      <w:szCs w:val="20"/>
      <w:lang w:val="en-US"/>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qFormat/>
    <w:uiPriority w:val="0"/>
    <w:pPr>
      <w:keepNext w:val="0"/>
      <w:keepLines w:val="0"/>
      <w:pageBreakBefore w:val="0"/>
      <w:widowControl/>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hAnsi="Times New Roman" w:eastAsia="Arial Unicode MS" w:cs="Arial Unicode MS"/>
      <w:color w:val="000000"/>
      <w:spacing w:val="0"/>
      <w:kern w:val="0"/>
      <w:position w:val="0"/>
      <w:sz w:val="24"/>
      <w:szCs w:val="24"/>
      <w:u w:val="none" w:color="000000"/>
      <w:shd w:val="clear" w:color="auto" w:fill="auto"/>
      <w:vertAlign w:val="baseline"/>
      <w:lang w:val="en-US"/>
    </w:rPr>
  </w:style>
  <w:style w:type="character" w:styleId="11">
    <w:name w:val="Hyperlink"/>
    <w:qFormat/>
    <w:uiPriority w:val="0"/>
    <w:rPr>
      <w:u w:val="single"/>
    </w:rPr>
  </w:style>
  <w:style w:type="paragraph" w:styleId="12">
    <w:name w:val="Normal (Web)"/>
    <w:qFormat/>
    <w:uiPriority w:val="0"/>
    <w:pPr>
      <w:keepNext w:val="0"/>
      <w:keepLines w:val="0"/>
      <w:pageBreakBefore w:val="0"/>
      <w:widowControl/>
      <w:shd w:val="clear" w:color="auto" w:fill="auto"/>
      <w:suppressAutoHyphens w:val="0"/>
      <w:bidi w:val="0"/>
      <w:spacing w:before="100" w:after="100" w:line="240" w:lineRule="auto"/>
      <w:ind w:left="0" w:right="0" w:firstLine="0"/>
      <w:jc w:val="left"/>
      <w:outlineLvl w:val="9"/>
    </w:pPr>
    <w:rPr>
      <w:rFonts w:ascii="Times New Roman" w:hAnsi="Times New Roman" w:eastAsia="Times New Roman" w:cs="Times New Roman"/>
      <w:color w:val="000000"/>
      <w:spacing w:val="0"/>
      <w:kern w:val="0"/>
      <w:position w:val="0"/>
      <w:sz w:val="24"/>
      <w:szCs w:val="24"/>
      <w:u w:val="none" w:color="000000"/>
      <w:shd w:val="clear" w:color="auto" w:fill="auto"/>
      <w:vertAlign w:val="baseline"/>
      <w:lang w:val="en-US"/>
    </w:rPr>
  </w:style>
  <w:style w:type="character" w:styleId="13">
    <w:name w:val="Strong"/>
    <w:basedOn w:val="8"/>
    <w:qFormat/>
    <w:uiPriority w:val="0"/>
    <w:rPr>
      <w:b/>
      <w:bCs/>
    </w:rPr>
  </w:style>
  <w:style w:type="paragraph" w:styleId="14">
    <w:name w:val="Subtitle"/>
    <w:next w:val="1"/>
    <w:uiPriority w:val="0"/>
    <w:pPr>
      <w:keepNext/>
      <w:keepLines/>
      <w:pageBreakBefore w:val="0"/>
      <w:spacing w:before="360" w:after="80"/>
    </w:pPr>
    <w:rPr>
      <w:rFonts w:ascii="Georgia" w:hAnsi="Georgia" w:eastAsia="Georgia" w:cs="Georgia"/>
      <w:i/>
      <w:color w:val="666666"/>
      <w:sz w:val="48"/>
      <w:szCs w:val="48"/>
      <w:lang w:val="en-US"/>
    </w:rPr>
  </w:style>
  <w:style w:type="paragraph" w:styleId="15">
    <w:name w:val="Title"/>
    <w:next w:val="1"/>
    <w:qFormat/>
    <w:uiPriority w:val="0"/>
    <w:pPr>
      <w:keepNext/>
      <w:keepLines/>
      <w:pageBreakBefore w:val="0"/>
      <w:spacing w:before="480" w:after="120"/>
    </w:pPr>
    <w:rPr>
      <w:rFonts w:ascii="Times New Roman" w:hAnsi="Times New Roman" w:eastAsia="SimSun" w:cs="Times New Roman"/>
      <w:b/>
      <w:sz w:val="72"/>
      <w:szCs w:val="72"/>
      <w:lang w:val="en-US"/>
    </w:rPr>
  </w:style>
  <w:style w:type="table" w:customStyle="1" w:styleId="16">
    <w:name w:val="Table Normal1"/>
    <w:qFormat/>
    <w:uiPriority w:val="0"/>
  </w:style>
  <w:style w:type="table" w:customStyle="1" w:styleId="17">
    <w:name w:val="Table Normal2"/>
    <w:qFormat/>
    <w:uiPriority w:val="0"/>
  </w:style>
  <w:style w:type="table" w:customStyle="1" w:styleId="18">
    <w:name w:val="Table Normal3"/>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9">
    <w:name w:val="Header &amp; Footer"/>
    <w:qFormat/>
    <w:uiPriority w:val="0"/>
    <w:pPr>
      <w:keepNext w:val="0"/>
      <w:keepLines w:val="0"/>
      <w:pageBreakBefore w:val="0"/>
      <w:widowControl/>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color w:val="000000"/>
      <w:spacing w:val="0"/>
      <w:kern w:val="0"/>
      <w:position w:val="0"/>
      <w:sz w:val="24"/>
      <w:szCs w:val="24"/>
      <w:u w:val="none"/>
      <w:shd w:val="clear" w:color="auto" w:fill="auto"/>
      <w:vertAlign w:val="baseline"/>
      <w:lang w:val="en-US"/>
    </w:rPr>
  </w:style>
  <w:style w:type="paragraph" w:customStyle="1" w:styleId="20">
    <w:name w:val="Body A"/>
    <w:qFormat/>
    <w:uiPriority w:val="0"/>
    <w:pPr>
      <w:keepNext w:val="0"/>
      <w:keepLines w:val="0"/>
      <w:pageBreakBefore w:val="0"/>
      <w:widowControl/>
      <w:shd w:val="clear" w:color="auto" w:fill="auto"/>
      <w:suppressAutoHyphens w:val="0"/>
      <w:bidi w:val="0"/>
      <w:spacing w:before="0" w:after="200" w:line="276" w:lineRule="auto"/>
      <w:ind w:left="0" w:right="0" w:firstLine="0"/>
      <w:jc w:val="left"/>
      <w:outlineLvl w:val="9"/>
    </w:pPr>
    <w:rPr>
      <w:rFonts w:ascii="Calibri" w:hAnsi="Calibri" w:eastAsia="Arial Unicode MS" w:cs="Arial Unicode MS"/>
      <w:color w:val="000000"/>
      <w:spacing w:val="0"/>
      <w:kern w:val="0"/>
      <w:position w:val="0"/>
      <w:sz w:val="22"/>
      <w:szCs w:val="22"/>
      <w:u w:val="none" w:color="000000"/>
      <w:shd w:val="clear" w:color="auto" w:fill="auto"/>
      <w:vertAlign w:val="baseline"/>
      <w:lang w:val="en-US"/>
    </w:rPr>
  </w:style>
  <w:style w:type="paragraph" w:customStyle="1" w:styleId="21">
    <w:name w:val="Body B"/>
    <w:qFormat/>
    <w:uiPriority w:val="0"/>
    <w:pPr>
      <w:keepNext w:val="0"/>
      <w:keepLines w:val="0"/>
      <w:pageBreakBefore w:val="0"/>
      <w:widowControl/>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color w:val="000000"/>
      <w:spacing w:val="0"/>
      <w:kern w:val="0"/>
      <w:position w:val="0"/>
      <w:sz w:val="24"/>
      <w:szCs w:val="24"/>
      <w:u w:val="none" w:color="000000"/>
      <w:shd w:val="clear" w:color="auto" w:fill="auto"/>
      <w:vertAlign w:val="baseline"/>
      <w:lang w:val="en-US"/>
    </w:rPr>
  </w:style>
  <w:style w:type="paragraph" w:styleId="22">
    <w:name w:val="List Paragraph"/>
    <w:qFormat/>
    <w:uiPriority w:val="0"/>
    <w:pPr>
      <w:keepNext w:val="0"/>
      <w:keepLines w:val="0"/>
      <w:pageBreakBefore w:val="0"/>
      <w:widowControl/>
      <w:shd w:val="clear" w:color="auto" w:fill="auto"/>
      <w:suppressAutoHyphens w:val="0"/>
      <w:bidi w:val="0"/>
      <w:spacing w:before="0" w:after="200" w:line="276" w:lineRule="auto"/>
      <w:ind w:left="720" w:right="0" w:firstLine="0"/>
      <w:jc w:val="left"/>
      <w:outlineLvl w:val="9"/>
    </w:pPr>
    <w:rPr>
      <w:rFonts w:ascii="Calibri" w:hAnsi="Calibri" w:eastAsia="Arial Unicode MS" w:cs="Arial Unicode MS"/>
      <w:color w:val="000000"/>
      <w:spacing w:val="0"/>
      <w:kern w:val="0"/>
      <w:position w:val="0"/>
      <w:sz w:val="22"/>
      <w:szCs w:val="22"/>
      <w:u w:val="none" w:color="000000"/>
      <w:shd w:val="clear" w:color="auto" w:fill="auto"/>
      <w:vertAlign w:val="baseline"/>
      <w:lang w:val="en-US"/>
    </w:rPr>
  </w:style>
  <w:style w:type="paragraph" w:customStyle="1" w:styleId="23">
    <w:name w:val="Body B A"/>
    <w:qFormat/>
    <w:uiPriority w:val="0"/>
    <w:pPr>
      <w:keepNext w:val="0"/>
      <w:keepLines w:val="0"/>
      <w:pageBreakBefore w:val="0"/>
      <w:widowControl/>
      <w:shd w:val="clear" w:color="auto" w:fill="auto"/>
      <w:suppressAutoHyphens w:val="0"/>
      <w:bidi w:val="0"/>
      <w:spacing w:before="0" w:after="0" w:line="240" w:lineRule="auto"/>
      <w:ind w:left="0" w:right="0" w:firstLine="0"/>
      <w:jc w:val="left"/>
      <w:outlineLvl w:val="9"/>
    </w:pPr>
    <w:rPr>
      <w:rFonts w:ascii="Times New Roman" w:hAnsi="Times New Roman" w:eastAsia="Times New Roman" w:cs="Times New Roman"/>
      <w:color w:val="000000"/>
      <w:spacing w:val="0"/>
      <w:kern w:val="0"/>
      <w:position w:val="0"/>
      <w:sz w:val="24"/>
      <w:szCs w:val="24"/>
      <w:u w:val="none" w:color="000000"/>
      <w:shd w:val="clear" w:color="auto" w:fill="auto"/>
      <w:vertAlign w:val="baseline"/>
      <w:lang w:val="en-US"/>
    </w:rPr>
  </w:style>
  <w:style w:type="paragraph" w:customStyle="1" w:styleId="24">
    <w:name w:val="Body"/>
    <w:qFormat/>
    <w:uiPriority w:val="0"/>
    <w:pPr>
      <w:keepNext w:val="0"/>
      <w:keepLines w:val="0"/>
      <w:pageBreakBefore w:val="0"/>
      <w:widowControl/>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color w:val="000000"/>
      <w:spacing w:val="0"/>
      <w:kern w:val="0"/>
      <w:position w:val="0"/>
      <w:sz w:val="24"/>
      <w:szCs w:val="24"/>
      <w:u w:val="none" w:color="000000"/>
      <w:shd w:val="clear" w:color="auto" w:fill="auto"/>
      <w:vertAlign w:val="baseline"/>
      <w:lang w:val="en-US"/>
    </w:rPr>
  </w:style>
  <w:style w:type="paragraph" w:customStyle="1" w:styleId="25">
    <w:name w:val="Default"/>
    <w:qFormat/>
    <w:uiPriority w:val="0"/>
    <w:pPr>
      <w:keepNext w:val="0"/>
      <w:keepLines w:val="0"/>
      <w:pageBreakBefore w:val="0"/>
      <w:widowControl/>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color w:val="000000"/>
      <w:spacing w:val="0"/>
      <w:kern w:val="0"/>
      <w:position w:val="0"/>
      <w:sz w:val="24"/>
      <w:szCs w:val="24"/>
      <w:u w:val="none" w:color="000000"/>
      <w:shd w:val="clear" w:color="auto" w:fill="auto"/>
      <w:vertAlign w:val="baseline"/>
      <w:lang w:val="en-US"/>
    </w:rPr>
  </w:style>
  <w:style w:type="paragraph" w:customStyle="1" w:styleId="26">
    <w:name w:val="Body B A A"/>
    <w:qFormat/>
    <w:uiPriority w:val="0"/>
    <w:pPr>
      <w:keepNext w:val="0"/>
      <w:keepLines w:val="0"/>
      <w:pageBreakBefore w:val="0"/>
      <w:widowControl/>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color w:val="000000"/>
      <w:spacing w:val="0"/>
      <w:kern w:val="0"/>
      <w:position w:val="0"/>
      <w:sz w:val="24"/>
      <w:szCs w:val="24"/>
      <w:u w:val="none" w:color="000000"/>
      <w:shd w:val="clear" w:color="auto" w:fill="auto"/>
      <w:vertAlign w:val="baseline"/>
      <w:lang w:val="en-US"/>
    </w:rPr>
  </w:style>
  <w:style w:type="table" w:customStyle="1" w:styleId="27">
    <w:name w:val="_Style 33"/>
    <w:basedOn w:val="16"/>
    <w:qFormat/>
    <w:uiPriority w:val="0"/>
    <w:tblPr>
      <w:tblCellMar>
        <w:top w:w="0" w:type="dxa"/>
        <w:left w:w="115" w:type="dxa"/>
        <w:bottom w:w="0" w:type="dxa"/>
        <w:right w:w="115" w:type="dxa"/>
      </w:tblCellMar>
    </w:tblPr>
  </w:style>
  <w:style w:type="table" w:customStyle="1" w:styleId="28">
    <w:name w:val="_Style 34"/>
    <w:basedOn w:val="16"/>
    <w:uiPriority w:val="0"/>
    <w:tblPr>
      <w:tblCellMar>
        <w:top w:w="0" w:type="dxa"/>
        <w:left w:w="115" w:type="dxa"/>
        <w:bottom w:w="0" w:type="dxa"/>
        <w:right w:w="115" w:type="dxa"/>
      </w:tblCellMar>
    </w:tblPr>
  </w:style>
  <w:style w:type="table" w:customStyle="1" w:styleId="29">
    <w:name w:val="_Style 35"/>
    <w:basedOn w:val="16"/>
    <w:uiPriority w:val="0"/>
    <w:tblPr>
      <w:tblCellMar>
        <w:top w:w="0" w:type="dxa"/>
        <w:left w:w="115" w:type="dxa"/>
        <w:bottom w:w="0" w:type="dxa"/>
        <w:right w:w="115" w:type="dxa"/>
      </w:tblCellMar>
    </w:tblPr>
  </w:style>
  <w:style w:type="table" w:customStyle="1" w:styleId="30">
    <w:name w:val="_Style 36"/>
    <w:basedOn w:val="16"/>
    <w:uiPriority w:val="0"/>
    <w:tblPr>
      <w:tblCellMar>
        <w:top w:w="0" w:type="dxa"/>
        <w:left w:w="115" w:type="dxa"/>
        <w:bottom w:w="0" w:type="dxa"/>
        <w:right w:w="115" w:type="dxa"/>
      </w:tblCellMar>
    </w:tblPr>
  </w:style>
  <w:style w:type="table" w:customStyle="1" w:styleId="31">
    <w:name w:val="_Style 38"/>
    <w:qFormat/>
    <w:uiPriority w:val="0"/>
    <w:tblPr>
      <w:tblCellMar>
        <w:top w:w="0" w:type="dxa"/>
        <w:left w:w="115" w:type="dxa"/>
        <w:bottom w:w="0" w:type="dxa"/>
        <w:right w:w="115" w:type="dxa"/>
      </w:tblCellMar>
    </w:tblPr>
  </w:style>
  <w:style w:type="table" w:customStyle="1" w:styleId="32">
    <w:name w:val="_Style 39"/>
    <w:uiPriority w:val="0"/>
    <w:tblPr>
      <w:tblCellMar>
        <w:top w:w="100" w:type="dxa"/>
        <w:left w:w="100" w:type="dxa"/>
        <w:bottom w:w="100" w:type="dxa"/>
        <w:right w:w="100" w:type="dxa"/>
      </w:tblCellMar>
    </w:tblPr>
  </w:style>
  <w:style w:type="table" w:customStyle="1" w:styleId="33">
    <w:name w:val="_Style 40"/>
    <w:qFormat/>
    <w:uiPriority w:val="0"/>
    <w:tblPr>
      <w:tblCellMar>
        <w:top w:w="0" w:type="dxa"/>
        <w:left w:w="115" w:type="dxa"/>
        <w:bottom w:w="0" w:type="dxa"/>
        <w:right w:w="115" w:type="dxa"/>
      </w:tblCellMar>
    </w:tblPr>
  </w:style>
  <w:style w:type="table" w:customStyle="1" w:styleId="34">
    <w:name w:val="_Style 41"/>
    <w:qFormat/>
    <w:uiPriority w:val="0"/>
    <w:tblPr>
      <w:tblCellMar>
        <w:top w:w="0" w:type="dxa"/>
        <w:left w:w="115" w:type="dxa"/>
        <w:bottom w:w="0" w:type="dxa"/>
        <w:right w:w="115" w:type="dxa"/>
      </w:tblCellMar>
    </w:tblPr>
  </w:style>
  <w:style w:type="table" w:customStyle="1" w:styleId="35">
    <w:name w:val="_Style 42"/>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s2j/kTia6fFis0O5s3LGCHYYA==">CgMxLjAaHQoBMBIYChYIB0ISEhBBcmlhbCBVbmljb2RlIE1TMg5oLjQ2eTgyd3U5eG9uOTIOaC5uZHY1ZTc4bDBrM3kyDmgucW5jeWxmY2ZldzhvMg1oLm5reGl5bXF5NWE2Mg5oLm1kdzg5ZTM2N2tzdjIOaC56ZXBteGJyczlkOW0yDmguZHI4emdxcTBncWlzMg5oLm9kdTBhd3dlejd2cTIIaC5namRneHMyCWguMzBqMHpsbDIOaC5ueGdsNm02eDc2OWQyDmgucDQzdHR3NW5janJoMgloLjFmb2I5dGUyDmgubHhsZjdsc3M0ZGQ3Mg5oLmk1eDA5ZXlzNHRncTIOaC40ZGszOXduZ3cyN3E4AHIhMWF5R1VQVWtDZFJtMWNwNVNJVFFUbFBudVZQSm5obkY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TotalTime>9</TotalTime>
  <ScaleCrop>false</ScaleCrop>
  <LinksUpToDate>false</LinksUpToDate>
  <Application>WPS Office_12.2.0.17562_F1E327BC-269C-435d-A152-05C5408002CA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2024-09-15T00:10:00Z</dcterms:created>
  <dc:creator>HP</dc:creator>
  <cp:lastModifiedBy>Niranjan Khakurel</cp:lastModifiedBy>
  <dcterms:modified xsi:type="dcterms:W3CDTF">2024-09-15T02:10:36Z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A5B07CB1A5074E38B733FECC38417A23_13</vt:lpwstr>
  </property>
</Properties>
</file>